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60" w:afterAutospacing="0" w:line="13" w:lineRule="atLeast"/>
        <w:ind w:left="0" w:right="0" w:firstLine="0"/>
        <w:jc w:val="center"/>
        <w:rPr>
          <w:rFonts w:hint="default" w:ascii="Times New Roman" w:hAnsi="Times New Roman" w:cs="Times New Roman"/>
          <w:b/>
          <w:bCs/>
          <w:sz w:val="56"/>
          <w:szCs w:val="56"/>
          <w:lang w:val="en-US"/>
        </w:rPr>
      </w:pPr>
      <w:r>
        <w:rPr>
          <w:rFonts w:hint="default" w:ascii="Segoe UI" w:hAnsi="Segoe UI" w:eastAsia="Segoe UI" w:cs="Segoe UI"/>
          <w:b/>
          <w:bCs/>
          <w:i w:val="0"/>
          <w:iCs w:val="0"/>
          <w:caps w:val="0"/>
          <w:color w:val="24292F"/>
          <w:spacing w:val="0"/>
          <w:sz w:val="42"/>
          <w:szCs w:val="42"/>
          <w:shd w:val="clear" w:fill="FFFFFF"/>
        </w:rPr>
        <w:t>Task 2: Design of an app for the project</w:t>
      </w:r>
    </w:p>
    <w:p>
      <w:pPr>
        <w:spacing w:line="360" w:lineRule="auto"/>
        <w:jc w:val="center"/>
        <w:rPr>
          <w:rFonts w:hint="default" w:ascii="Times New Roman" w:hAnsi="Times New Roman" w:cs="Times New Roman"/>
          <w:b/>
          <w:bCs/>
          <w:sz w:val="56"/>
          <w:szCs w:val="56"/>
          <w:lang w:val="en-US"/>
        </w:rPr>
      </w:pPr>
      <w:r>
        <w:rPr>
          <w:rFonts w:hint="default" w:ascii="Times New Roman" w:hAnsi="Times New Roman" w:cs="Times New Roman"/>
          <w:b/>
          <w:bCs/>
          <w:sz w:val="56"/>
          <w:szCs w:val="56"/>
          <w:lang w:val="en-US"/>
        </w:rPr>
        <w:t>Technical Document</w:t>
      </w:r>
    </w:p>
    <w:p>
      <w:pPr>
        <w:spacing w:line="360" w:lineRule="auto"/>
        <w:jc w:val="both"/>
        <w:rPr>
          <w:rFonts w:hint="default" w:ascii="Times New Roman" w:hAnsi="Times New Roman" w:cs="Times New Roman"/>
          <w:b/>
          <w:bCs/>
          <w:sz w:val="56"/>
          <w:szCs w:val="56"/>
          <w:lang w:val="en-US"/>
        </w:rPr>
      </w:pPr>
      <w:r>
        <w:rPr>
          <w:rFonts w:hint="default" w:ascii="Times New Roman" w:hAnsi="Times New Roman" w:cs="Times New Roman"/>
          <w:b/>
          <w:bCs/>
          <w:sz w:val="56"/>
          <w:szCs w:val="56"/>
          <w:lang w:val="en-US"/>
        </w:rPr>
        <w:t>Outline</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Discovery</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Story behind this</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Things used in this project.</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Affordable Digital Stethoscopes with AI</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Preparing</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Building the Stethoscope and recording sound</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Recording from Stethoscope</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Training TensorFlow Sound Classification AI</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Design</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Development</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QA</w:t>
      </w:r>
    </w:p>
    <w:p>
      <w:pPr>
        <w:numPr>
          <w:ilvl w:val="0"/>
          <w:numId w:val="11"/>
        </w:numPr>
        <w:tabs>
          <w:tab w:val="clear" w:pos="420"/>
        </w:tabs>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Maintenance</w:t>
      </w:r>
    </w:p>
    <w:p>
      <w:pPr>
        <w:spacing w:line="360" w:lineRule="auto"/>
        <w:jc w:val="both"/>
        <w:rPr>
          <w:rFonts w:hint="default" w:ascii="Times New Roman" w:hAnsi="Times New Roman" w:cs="Times New Roman"/>
          <w:b/>
          <w:bCs/>
          <w:sz w:val="36"/>
          <w:szCs w:val="36"/>
          <w:lang w:val="en-US"/>
        </w:rPr>
      </w:pPr>
    </w:p>
    <w:p>
      <w:pPr>
        <w:spacing w:line="360" w:lineRule="auto"/>
        <w:jc w:val="both"/>
        <w:rPr>
          <w:rFonts w:hint="default" w:ascii="Times New Roman" w:hAnsi="Times New Roman" w:cs="Times New Roman"/>
          <w:sz w:val="36"/>
          <w:szCs w:val="36"/>
          <w:lang w:val="en-US"/>
        </w:rPr>
      </w:pPr>
      <w:r>
        <w:rPr>
          <w:rFonts w:hint="default" w:ascii="Times New Roman" w:hAnsi="Times New Roman" w:cs="Times New Roman"/>
          <w:b/>
          <w:bCs/>
          <w:sz w:val="36"/>
          <w:szCs w:val="36"/>
          <w:lang w:val="en-US"/>
        </w:rPr>
        <w:t>Discovery</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Building a digital stethoscope under $1. Using AI for diagnosing respiratory symptoms, and empowering doctors via telemedicine for COVID19.</w:t>
      </w:r>
    </w:p>
    <w:p>
      <w:pPr>
        <w:spacing w:line="360" w:lineRule="auto"/>
        <w:jc w:val="both"/>
        <w:rPr>
          <w:rFonts w:hint="default" w:ascii="Times New Roman" w:hAnsi="Times New Roman" w:cs="Times New Roman"/>
          <w:lang w:val="en-US" w:eastAsia="zh-CN"/>
        </w:rPr>
      </w:pPr>
    </w:p>
    <w:p>
      <w:pPr>
        <w:spacing w:line="360" w:lineRule="auto"/>
        <w:jc w:val="both"/>
        <w:rPr>
          <w:rFonts w:hint="default" w:ascii="Times New Roman" w:hAnsi="Times New Roman" w:cs="Times New Roman"/>
          <w:lang w:val="en-US" w:eastAsia="zh-CN"/>
        </w:rPr>
      </w:pPr>
    </w:p>
    <w:p>
      <w:pPr>
        <w:spacing w:line="360" w:lineRule="auto"/>
        <w:jc w:val="both"/>
        <w:rPr>
          <w:rFonts w:hint="default" w:ascii="Times New Roman" w:hAnsi="Times New Roman" w:cs="Times New Roman"/>
          <w:b/>
          <w:bCs/>
          <w:i/>
          <w:iCs/>
          <w:sz w:val="36"/>
          <w:szCs w:val="36"/>
          <w:lang w:val="en-US" w:eastAsia="zh-CN"/>
        </w:rPr>
      </w:pPr>
      <w:r>
        <w:rPr>
          <w:rFonts w:hint="default" w:ascii="Times New Roman" w:hAnsi="Times New Roman" w:cs="Times New Roman"/>
          <w:b/>
          <w:bCs/>
          <w:i/>
          <w:iCs/>
          <w:sz w:val="36"/>
          <w:szCs w:val="36"/>
          <w:lang w:val="en-US" w:eastAsia="zh-CN"/>
        </w:rPr>
        <w:t xml:space="preserve">Story behind this </w:t>
      </w: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lang w:val="en-US"/>
        </w:rPr>
      </w:pPr>
      <w:r>
        <w:rPr>
          <w:rFonts w:hint="default" w:ascii="Times New Roman" w:hAnsi="Times New Roman" w:cs="Times New Roman"/>
          <w:sz w:val="24"/>
          <w:szCs w:val="24"/>
          <w:lang w:val="en-US" w:eastAsia="zh-CN"/>
        </w:rPr>
        <w:t xml:space="preserve">We all know COVID19 is extremely contagious by now, and shortage in healthcare provider is already happening in first world, this would only further escalate in 3rd world nations who do not have much resources. </w:t>
      </w:r>
      <w:r>
        <w:rPr>
          <w:rFonts w:hint="default" w:ascii="Times New Roman" w:hAnsi="Times New Roman" w:eastAsia="Helvetica" w:cs="Times New Roman"/>
          <w:i w:val="0"/>
          <w:iCs w:val="0"/>
          <w:caps w:val="0"/>
          <w:color w:val="4A4A4A"/>
          <w:spacing w:val="0"/>
          <w:sz w:val="24"/>
          <w:szCs w:val="24"/>
          <w:shd w:val="clear" w:fill="FFFFFF"/>
          <w:lang w:val="en-US"/>
        </w:rPr>
        <w:t>T</w:t>
      </w:r>
      <w:r>
        <w:rPr>
          <w:rFonts w:hint="default" w:ascii="Times New Roman" w:hAnsi="Times New Roman" w:eastAsia="Helvetica" w:cs="Times New Roman"/>
          <w:i w:val="0"/>
          <w:iCs w:val="0"/>
          <w:caps w:val="0"/>
          <w:color w:val="4A4A4A"/>
          <w:spacing w:val="0"/>
          <w:sz w:val="24"/>
          <w:szCs w:val="24"/>
          <w:shd w:val="clear" w:fill="FFFFFF"/>
        </w:rPr>
        <w:t>he healthcare industry continues to evolve and is adopting telemedicine to facilitate the accessibility of health care services.</w:t>
      </w:r>
      <w:r>
        <w:rPr>
          <w:rFonts w:hint="default" w:ascii="Times New Roman" w:hAnsi="Times New Roman" w:eastAsia="Helvetica" w:cs="Times New Roman"/>
          <w:i w:val="0"/>
          <w:iCs w:val="0"/>
          <w:caps w:val="0"/>
          <w:color w:val="4A4A4A"/>
          <w:spacing w:val="0"/>
          <w:sz w:val="24"/>
          <w:szCs w:val="24"/>
          <w:shd w:val="clear" w:fill="FFFFFF"/>
          <w:lang w:val="en-US"/>
        </w:rPr>
        <w:t xml:space="preserve"> Every doctor has a stethoscope, but how many people own their own? And the digital stethoscopes on the market are generally not affordable at an individual level, especially in developing nations and struggling communities, they are a great tool for the doctor, but in telemedicine, we need the AI tool to be able to diagnose patients remotely that’s affordable at the same time. For this reason, we need digital stethoscope that’s under $1.00 accessible to everyone so that we can empower doctors to treat more people.</w:t>
      </w:r>
    </w:p>
    <w:p>
      <w:pPr>
        <w:spacing w:line="360" w:lineRule="auto"/>
        <w:jc w:val="both"/>
        <w:rPr>
          <w:rFonts w:hint="default" w:ascii="Times New Roman" w:hAnsi="Times New Roman" w:cs="Times New Roman"/>
          <w:lang w:val="en-US" w:eastAsia="zh-CN"/>
        </w:rPr>
      </w:pPr>
    </w:p>
    <w:p>
      <w:pPr>
        <w:spacing w:line="360" w:lineRule="auto"/>
        <w:jc w:val="both"/>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Things used in this project</w:t>
      </w:r>
    </w:p>
    <w:p>
      <w:pPr>
        <w:spacing w:line="360" w:lineRule="auto"/>
        <w:jc w:val="both"/>
        <w:rPr>
          <w:rFonts w:hint="default" w:ascii="Times New Roman" w:hAnsi="Times New Roman" w:cs="Times New Roman"/>
          <w:b/>
          <w:bCs/>
          <w:sz w:val="36"/>
          <w:szCs w:val="36"/>
          <w:lang w:val="en-US" w:eastAsia="zh-CN"/>
        </w:rPr>
      </w:pPr>
    </w:p>
    <w:p>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2824480" cy="227139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2517" t="4091" r="3080" b="5433"/>
                    <a:stretch>
                      <a:fillRect/>
                    </a:stretch>
                  </pic:blipFill>
                  <pic:spPr>
                    <a:xfrm>
                      <a:off x="0" y="0"/>
                      <a:ext cx="2824480" cy="2271395"/>
                    </a:xfrm>
                    <a:prstGeom prst="rect">
                      <a:avLst/>
                    </a:prstGeom>
                    <a:noFill/>
                    <a:ln>
                      <a:noFill/>
                    </a:ln>
                  </pic:spPr>
                </pic:pic>
              </a:graphicData>
            </a:graphic>
          </wp:inline>
        </w:drawing>
      </w:r>
    </w:p>
    <w:p>
      <w:pPr>
        <w:spacing w:line="360" w:lineRule="auto"/>
        <w:jc w:val="both"/>
        <w:rPr>
          <w:rFonts w:hint="default" w:ascii="Times New Roman" w:hAnsi="Times New Roman" w:cs="Times New Roman"/>
          <w:lang w:val="en-US" w:eastAsia="zh-CN"/>
        </w:rPr>
      </w:pPr>
    </w:p>
    <w:p>
      <w:pPr>
        <w:spacing w:line="360" w:lineRule="auto"/>
        <w:jc w:val="both"/>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Affordable Digital Stethoscopes with AI</w:t>
      </w:r>
    </w:p>
    <w:p>
      <w:pPr>
        <w:spacing w:line="360" w:lineRule="auto"/>
        <w:jc w:val="both"/>
        <w:rPr>
          <w:rFonts w:hint="default" w:ascii="Times New Roman" w:hAnsi="Times New Roman" w:cs="Times New Roman"/>
          <w:lang w:val="en-US" w:eastAsia="zh-CN"/>
        </w:rPr>
      </w:pP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this project, we will also train an AI to use sound classification so that patients can do a self checkup anytime, and when the AI detects possible symptoms, the audio data is recorded for the patients to send it to a doctor for a further checkup.</w:t>
      </w:r>
    </w:p>
    <w:p>
      <w:pPr>
        <w:spacing w:line="360" w:lineRule="auto"/>
        <w:jc w:val="both"/>
        <w:rPr>
          <w:rFonts w:hint="default" w:ascii="Times New Roman" w:hAnsi="Times New Roman" w:cs="Times New Roman"/>
          <w:lang w:val="en-US" w:eastAsia="zh-CN"/>
        </w:rPr>
      </w:pPr>
    </w:p>
    <w:p>
      <w:pPr>
        <w:spacing w:line="360" w:lineRule="auto"/>
        <w:jc w:val="both"/>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728335" cy="1839595"/>
            <wp:effectExtent l="0" t="0" r="1206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728335" cy="1839595"/>
                    </a:xfrm>
                    <a:prstGeom prst="rect">
                      <a:avLst/>
                    </a:prstGeom>
                    <a:noFill/>
                    <a:ln>
                      <a:noFill/>
                    </a:ln>
                  </pic:spPr>
                </pic:pic>
              </a:graphicData>
            </a:graphic>
          </wp:inline>
        </w:drawing>
      </w:r>
    </w:p>
    <w:p>
      <w:pPr>
        <w:spacing w:line="360" w:lineRule="auto"/>
        <w:jc w:val="both"/>
        <w:rPr>
          <w:rFonts w:hint="default" w:ascii="Times New Roman" w:hAnsi="Times New Roman" w:cs="Times New Roman"/>
          <w:lang w:val="en-US" w:eastAsia="zh-CN"/>
        </w:rPr>
      </w:pPr>
    </w:p>
    <w:p>
      <w:pPr>
        <w:spacing w:line="360" w:lineRule="auto"/>
        <w:jc w:val="both"/>
        <w:rPr>
          <w:rFonts w:hint="default" w:ascii="Times New Roman" w:hAnsi="Times New Roman" w:cs="Times New Roman"/>
          <w:lang w:val="en-US"/>
        </w:rPr>
      </w:pPr>
    </w:p>
    <w:p>
      <w:pPr>
        <w:spacing w:line="360" w:lineRule="auto"/>
        <w:jc w:val="both"/>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Preparing</w:t>
      </w:r>
    </w:p>
    <w:p>
      <w:pPr>
        <w:spacing w:line="360" w:lineRule="auto"/>
        <w:jc w:val="both"/>
        <w:rPr>
          <w:rFonts w:hint="default" w:ascii="Times New Roman" w:hAnsi="Times New Roman" w:cs="Times New Roman"/>
          <w:sz w:val="36"/>
          <w:szCs w:val="36"/>
        </w:rPr>
      </w:pPr>
    </w:p>
    <w:p>
      <w:pPr>
        <w:pStyle w:val="4"/>
        <w:keepNext w:val="0"/>
        <w:keepLines w:val="0"/>
        <w:widowControl/>
        <w:suppressLineNumbers w:val="0"/>
        <w:shd w:val="clear" w:fill="FFFFFF"/>
        <w:spacing w:before="0" w:beforeAutospacing="0" w:after="0" w:afterAutospacing="0" w:line="360" w:lineRule="auto"/>
        <w:ind w:left="0" w:firstLine="0"/>
        <w:jc w:val="both"/>
        <w:rPr>
          <w:rFonts w:hint="default" w:ascii="Times New Roman" w:hAnsi="Times New Roman" w:eastAsia="Helvetica" w:cs="Times New Roman"/>
          <w:b/>
          <w:bCs/>
          <w:i w:val="0"/>
          <w:iCs w:val="0"/>
          <w:caps w:val="0"/>
          <w:color w:val="111111"/>
          <w:spacing w:val="0"/>
          <w:sz w:val="36"/>
          <w:szCs w:val="36"/>
        </w:rPr>
      </w:pPr>
      <w:r>
        <w:rPr>
          <w:rFonts w:hint="default" w:ascii="Times New Roman" w:hAnsi="Times New Roman" w:eastAsia="Helvetica" w:cs="Times New Roman"/>
          <w:b/>
          <w:bCs/>
          <w:i w:val="0"/>
          <w:iCs w:val="0"/>
          <w:caps w:val="0"/>
          <w:color w:val="111111"/>
          <w:spacing w:val="0"/>
          <w:sz w:val="36"/>
          <w:szCs w:val="36"/>
          <w:shd w:val="clear" w:fill="FFFFFF"/>
        </w:rPr>
        <w:t>Step 1: Building the Stethoscope and recording sound</w:t>
      </w:r>
    </w:p>
    <w:p>
      <w:pPr>
        <w:pStyle w:val="85"/>
        <w:keepNext w:val="0"/>
        <w:keepLines w:val="0"/>
        <w:widowControl/>
        <w:suppressLineNumbers w:val="0"/>
        <w:shd w:val="clear" w:fill="FFFFFF"/>
        <w:spacing w:before="10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rPr>
      </w:pPr>
      <w:r>
        <w:rPr>
          <w:rFonts w:hint="default" w:ascii="Times New Roman" w:hAnsi="Times New Roman" w:eastAsia="Helvetica" w:cs="Times New Roman"/>
          <w:i w:val="0"/>
          <w:iCs w:val="0"/>
          <w:caps w:val="0"/>
          <w:color w:val="4A4A4A"/>
          <w:spacing w:val="0"/>
          <w:sz w:val="24"/>
          <w:szCs w:val="24"/>
          <w:shd w:val="clear" w:fill="FFFFFF"/>
        </w:rPr>
        <w:t>To make this, we only need a normal Stethoscope and a tiny microphone, the Stethoscope can be purchased $5 retail, the Microphone for another $5 retail. Although this adds up to $10 retail, we do not need most of the parts. Also, if we were to order these whole sale, we can easily cut the entire bill of material down to about $1.</w:t>
      </w:r>
    </w:p>
    <w:p>
      <w:pPr>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138295" cy="348297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rcRect l="9199" t="10549" r="3941"/>
                    <a:stretch>
                      <a:fillRect/>
                    </a:stretch>
                  </pic:blipFill>
                  <pic:spPr>
                    <a:xfrm>
                      <a:off x="0" y="0"/>
                      <a:ext cx="4138295" cy="3482975"/>
                    </a:xfrm>
                    <a:prstGeom prst="rect">
                      <a:avLst/>
                    </a:prstGeom>
                    <a:noFill/>
                    <a:ln>
                      <a:noFill/>
                    </a:ln>
                  </pic:spPr>
                </pic:pic>
              </a:graphicData>
            </a:graphic>
          </wp:inline>
        </w:drawing>
      </w: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rPr>
      </w:pPr>
      <w:r>
        <w:rPr>
          <w:rFonts w:hint="default" w:ascii="Times New Roman" w:hAnsi="Times New Roman" w:eastAsia="Helvetica" w:cs="Times New Roman"/>
          <w:i w:val="0"/>
          <w:iCs w:val="0"/>
          <w:caps w:val="0"/>
          <w:color w:val="4A4A4A"/>
          <w:spacing w:val="0"/>
          <w:sz w:val="24"/>
          <w:szCs w:val="24"/>
          <w:shd w:val="clear" w:fill="FFFFFF"/>
        </w:rPr>
        <w:t>Now that we have the materials, we can cut the scope itself and attach directly to the small microphone. This would allow sound goes directly through microphone itself coming from the plate. Full building instruction can be seen below.</w:t>
      </w: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lang w:val="en-US"/>
        </w:rPr>
      </w:pP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lang w:val="en-US"/>
        </w:rPr>
      </w:pPr>
      <w:r>
        <w:rPr>
          <w:rFonts w:hint="default" w:ascii="Times New Roman" w:hAnsi="Times New Roman" w:eastAsia="Helvetica" w:cs="Times New Roman"/>
          <w:i w:val="0"/>
          <w:iCs w:val="0"/>
          <w:caps w:val="0"/>
          <w:color w:val="4A4A4A"/>
          <w:spacing w:val="0"/>
          <w:sz w:val="24"/>
          <w:szCs w:val="24"/>
          <w:shd w:val="clear" w:fill="FFFFFF"/>
          <w:lang w:val="en-US"/>
        </w:rPr>
        <w:fldChar w:fldCharType="begin"/>
      </w:r>
      <w:r>
        <w:rPr>
          <w:rFonts w:hint="default" w:ascii="Times New Roman" w:hAnsi="Times New Roman" w:eastAsia="Helvetica" w:cs="Times New Roman"/>
          <w:i w:val="0"/>
          <w:iCs w:val="0"/>
          <w:caps w:val="0"/>
          <w:color w:val="4A4A4A"/>
          <w:spacing w:val="0"/>
          <w:sz w:val="24"/>
          <w:szCs w:val="24"/>
          <w:shd w:val="clear" w:fill="FFFFFF"/>
          <w:lang w:val="en-US"/>
        </w:rPr>
        <w:instrText xml:space="preserve"> HYPERLINK "https://www.youtube.com/watch?v=Ecgj3-3AWA8" </w:instrText>
      </w:r>
      <w:r>
        <w:rPr>
          <w:rFonts w:hint="default" w:ascii="Times New Roman" w:hAnsi="Times New Roman" w:eastAsia="Helvetica" w:cs="Times New Roman"/>
          <w:i w:val="0"/>
          <w:iCs w:val="0"/>
          <w:caps w:val="0"/>
          <w:color w:val="4A4A4A"/>
          <w:spacing w:val="0"/>
          <w:sz w:val="24"/>
          <w:szCs w:val="24"/>
          <w:shd w:val="clear" w:fill="FFFFFF"/>
          <w:lang w:val="en-US"/>
        </w:rPr>
        <w:fldChar w:fldCharType="separate"/>
      </w:r>
      <w:r>
        <w:rPr>
          <w:rStyle w:val="51"/>
          <w:rFonts w:hint="default" w:ascii="Times New Roman" w:hAnsi="Times New Roman" w:eastAsia="Helvetica" w:cs="Times New Roman"/>
          <w:i w:val="0"/>
          <w:iCs w:val="0"/>
          <w:caps w:val="0"/>
          <w:spacing w:val="0"/>
          <w:sz w:val="24"/>
          <w:szCs w:val="24"/>
          <w:shd w:val="clear" w:fill="FFFFFF"/>
          <w:lang w:val="en-US"/>
        </w:rPr>
        <w:t>https://www.youtube.com/watch?v=Ecgj3-3AWA8</w:t>
      </w:r>
      <w:r>
        <w:rPr>
          <w:rFonts w:hint="default" w:ascii="Times New Roman" w:hAnsi="Times New Roman" w:eastAsia="Helvetica" w:cs="Times New Roman"/>
          <w:i w:val="0"/>
          <w:iCs w:val="0"/>
          <w:caps w:val="0"/>
          <w:color w:val="4A4A4A"/>
          <w:spacing w:val="0"/>
          <w:sz w:val="24"/>
          <w:szCs w:val="24"/>
          <w:shd w:val="clear" w:fill="FFFFFF"/>
          <w:lang w:val="en-US"/>
        </w:rPr>
        <w:fldChar w:fldCharType="end"/>
      </w:r>
      <w:r>
        <w:rPr>
          <w:rFonts w:hint="default" w:ascii="Times New Roman" w:hAnsi="Times New Roman" w:eastAsia="Helvetica" w:cs="Times New Roman"/>
          <w:i w:val="0"/>
          <w:iCs w:val="0"/>
          <w:caps w:val="0"/>
          <w:color w:val="4A4A4A"/>
          <w:spacing w:val="0"/>
          <w:sz w:val="24"/>
          <w:szCs w:val="24"/>
          <w:shd w:val="clear" w:fill="FFFFFF"/>
          <w:lang w:val="en-US"/>
        </w:rPr>
        <w:t xml:space="preserve"> [</w:t>
      </w:r>
      <w:r>
        <w:rPr>
          <w:rFonts w:hint="default" w:ascii="Times New Roman" w:hAnsi="Times New Roman" w:eastAsia="Helvetica" w:cs="Times New Roman"/>
          <w:i w:val="0"/>
          <w:iCs w:val="0"/>
          <w:caps w:val="0"/>
          <w:color w:val="767676"/>
          <w:spacing w:val="0"/>
          <w:sz w:val="24"/>
          <w:szCs w:val="24"/>
          <w:shd w:val="clear" w:fill="FFFFFF"/>
        </w:rPr>
        <w:t>Making the Digital Stethoscope</w:t>
      </w:r>
      <w:r>
        <w:rPr>
          <w:rFonts w:hint="default" w:ascii="Times New Roman" w:hAnsi="Times New Roman" w:eastAsia="Helvetica" w:cs="Times New Roman"/>
          <w:i w:val="0"/>
          <w:iCs w:val="0"/>
          <w:caps w:val="0"/>
          <w:color w:val="4A4A4A"/>
          <w:spacing w:val="0"/>
          <w:sz w:val="24"/>
          <w:szCs w:val="24"/>
          <w:shd w:val="clear" w:fill="FFFFFF"/>
          <w:lang w:val="en-US"/>
        </w:rPr>
        <w:t>]</w:t>
      </w: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rPr>
      </w:pP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rPr>
      </w:pPr>
      <w:r>
        <w:rPr>
          <w:rFonts w:hint="default" w:ascii="Times New Roman" w:hAnsi="Times New Roman" w:eastAsia="Helvetica" w:cs="Times New Roman"/>
          <w:i w:val="0"/>
          <w:iCs w:val="0"/>
          <w:caps w:val="0"/>
          <w:color w:val="4A4A4A"/>
          <w:spacing w:val="0"/>
          <w:sz w:val="24"/>
          <w:szCs w:val="24"/>
          <w:shd w:val="clear" w:fill="FFFFFF"/>
        </w:rPr>
        <w:t>This step is enough for those simply want to make an affordable stethoscope and record your own heart rate or breath.</w:t>
      </w:r>
    </w:p>
    <w:p>
      <w:pPr>
        <w:spacing w:line="360" w:lineRule="auto"/>
        <w:jc w:val="both"/>
        <w:rPr>
          <w:rFonts w:hint="default" w:ascii="Times New Roman" w:hAnsi="Times New Roman" w:eastAsia="Helvetica" w:cs="Times New Roman"/>
          <w:i w:val="0"/>
          <w:iCs w:val="0"/>
          <w:caps w:val="0"/>
          <w:color w:val="4A4A4A"/>
          <w:spacing w:val="0"/>
          <w:sz w:val="18"/>
          <w:szCs w:val="18"/>
          <w:shd w:val="clear" w:fill="FFFFFF"/>
        </w:rPr>
      </w:pPr>
    </w:p>
    <w:p>
      <w:pPr>
        <w:pStyle w:val="4"/>
        <w:keepNext w:val="0"/>
        <w:keepLines w:val="0"/>
        <w:widowControl/>
        <w:suppressLineNumbers w:val="0"/>
        <w:shd w:val="clear" w:fill="FFFFFF"/>
        <w:spacing w:before="300" w:beforeAutospacing="0" w:after="0" w:afterAutospacing="0" w:line="360" w:lineRule="auto"/>
        <w:ind w:left="0" w:firstLine="0"/>
        <w:jc w:val="both"/>
        <w:rPr>
          <w:rFonts w:hint="default" w:ascii="Times New Roman" w:hAnsi="Times New Roman" w:eastAsia="Helvetica" w:cs="Times New Roman"/>
          <w:b/>
          <w:bCs/>
          <w:i w:val="0"/>
          <w:iCs w:val="0"/>
          <w:caps w:val="0"/>
          <w:color w:val="111111"/>
          <w:spacing w:val="0"/>
          <w:sz w:val="36"/>
          <w:szCs w:val="36"/>
        </w:rPr>
      </w:pPr>
      <w:r>
        <w:rPr>
          <w:rFonts w:hint="default" w:ascii="Times New Roman" w:hAnsi="Times New Roman" w:eastAsia="Helvetica" w:cs="Times New Roman"/>
          <w:b/>
          <w:bCs/>
          <w:i w:val="0"/>
          <w:iCs w:val="0"/>
          <w:caps w:val="0"/>
          <w:color w:val="111111"/>
          <w:spacing w:val="0"/>
          <w:sz w:val="36"/>
          <w:szCs w:val="36"/>
          <w:shd w:val="clear" w:fill="FFFFFF"/>
        </w:rPr>
        <w:t>Step 2: Recording from Stethoscope</w:t>
      </w:r>
    </w:p>
    <w:p>
      <w:pPr>
        <w:pStyle w:val="85"/>
        <w:keepNext w:val="0"/>
        <w:keepLines w:val="0"/>
        <w:widowControl/>
        <w:suppressLineNumbers w:val="0"/>
        <w:shd w:val="clear" w:fill="FFFFFF"/>
        <w:spacing w:before="10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rPr>
      </w:pPr>
      <w:r>
        <w:rPr>
          <w:rFonts w:hint="default" w:ascii="Times New Roman" w:hAnsi="Times New Roman" w:eastAsia="Helvetica" w:cs="Times New Roman"/>
          <w:i w:val="0"/>
          <w:iCs w:val="0"/>
          <w:caps w:val="0"/>
          <w:color w:val="4A4A4A"/>
          <w:spacing w:val="0"/>
          <w:sz w:val="24"/>
          <w:szCs w:val="24"/>
          <w:shd w:val="clear" w:fill="FFFFFF"/>
        </w:rPr>
        <w:t>Now that we have built a digital stethoscope from off the shelf material, we can use that to record our heart as well as our respiratory system. The recording can be done via our computer or our phone, making it much more accessible around the world</w:t>
      </w: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rPr>
      </w:pPr>
      <w:r>
        <w:rPr>
          <w:rFonts w:hint="default" w:ascii="Times New Roman" w:hAnsi="Times New Roman" w:eastAsia="Helvetica" w:cs="Times New Roman"/>
          <w:i w:val="0"/>
          <w:iCs w:val="0"/>
          <w:caps w:val="0"/>
          <w:color w:val="4A4A4A"/>
          <w:spacing w:val="0"/>
          <w:sz w:val="24"/>
          <w:szCs w:val="24"/>
          <w:shd w:val="clear" w:fill="FFFFFF"/>
        </w:rPr>
        <w:t xml:space="preserve">In Developing Nations, phones are much more common for recording, the 3.5mm is universal among all phones, for those who does not have it, a </w:t>
      </w:r>
      <w:r>
        <w:rPr>
          <w:rFonts w:hint="default" w:ascii="Times New Roman" w:hAnsi="Times New Roman" w:eastAsia="Helvetica" w:cs="Times New Roman"/>
          <w:i w:val="0"/>
          <w:iCs w:val="0"/>
          <w:caps w:val="0"/>
          <w:color w:val="4A4A4A"/>
          <w:spacing w:val="0"/>
          <w:sz w:val="24"/>
          <w:szCs w:val="24"/>
          <w:shd w:val="clear" w:fill="FFFFFF"/>
          <w:lang w:val="en-US"/>
        </w:rPr>
        <w:t>USB</w:t>
      </w:r>
      <w:r>
        <w:rPr>
          <w:rFonts w:hint="default" w:ascii="Times New Roman" w:hAnsi="Times New Roman" w:eastAsia="Helvetica" w:cs="Times New Roman"/>
          <w:i w:val="0"/>
          <w:iCs w:val="0"/>
          <w:caps w:val="0"/>
          <w:color w:val="4A4A4A"/>
          <w:spacing w:val="0"/>
          <w:sz w:val="24"/>
          <w:szCs w:val="24"/>
          <w:shd w:val="clear" w:fill="FFFFFF"/>
        </w:rPr>
        <w:t xml:space="preserve"> adapter can be very easily obtained.</w:t>
      </w:r>
    </w:p>
    <w:p>
      <w:pPr>
        <w:spacing w:line="360" w:lineRule="auto"/>
        <w:jc w:val="both"/>
        <w:rPr>
          <w:rFonts w:hint="default" w:ascii="Times New Roman" w:hAnsi="Times New Roman" w:eastAsia="Helvetica" w:cs="Times New Roman"/>
          <w:i w:val="0"/>
          <w:iCs w:val="0"/>
          <w:caps w:val="0"/>
          <w:color w:val="4A4A4A"/>
          <w:spacing w:val="0"/>
          <w:sz w:val="18"/>
          <w:szCs w:val="18"/>
          <w:shd w:val="clear" w:fill="FFFFFF"/>
        </w:rPr>
      </w:pPr>
    </w:p>
    <w:p>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4091305" cy="3199765"/>
            <wp:effectExtent l="0" t="0" r="1079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4091305" cy="3199765"/>
                    </a:xfrm>
                    <a:prstGeom prst="rect">
                      <a:avLst/>
                    </a:prstGeom>
                    <a:noFill/>
                    <a:ln>
                      <a:noFill/>
                    </a:ln>
                  </pic:spPr>
                </pic:pic>
              </a:graphicData>
            </a:graphic>
          </wp:inline>
        </w:drawing>
      </w:r>
    </w:p>
    <w:p>
      <w:pPr>
        <w:spacing w:line="360" w:lineRule="auto"/>
        <w:jc w:val="both"/>
        <w:rPr>
          <w:rFonts w:hint="default" w:ascii="Times New Roman" w:hAnsi="Times New Roman" w:eastAsia="Helvetica" w:cs="Times New Roman"/>
          <w:i w:val="0"/>
          <w:iCs w:val="0"/>
          <w:caps w:val="0"/>
          <w:color w:val="4A4A4A"/>
          <w:spacing w:val="0"/>
          <w:sz w:val="18"/>
          <w:szCs w:val="18"/>
          <w:shd w:val="clear" w:fill="FFFFFF"/>
        </w:rPr>
      </w:pP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rPr>
      </w:pPr>
      <w:r>
        <w:rPr>
          <w:rFonts w:hint="default" w:ascii="Times New Roman" w:hAnsi="Times New Roman" w:eastAsia="Helvetica" w:cs="Times New Roman"/>
          <w:i w:val="0"/>
          <w:iCs w:val="0"/>
          <w:caps w:val="0"/>
          <w:color w:val="4A4A4A"/>
          <w:spacing w:val="0"/>
          <w:sz w:val="24"/>
          <w:szCs w:val="24"/>
          <w:shd w:val="clear" w:fill="FFFFFF"/>
        </w:rPr>
        <w:t>When all said and done, you can see it like below.</w:t>
      </w:r>
    </w:p>
    <w:p>
      <w:pPr>
        <w:spacing w:line="360" w:lineRule="auto"/>
        <w:jc w:val="both"/>
        <w:rPr>
          <w:rFonts w:hint="default" w:ascii="Times New Roman" w:hAnsi="Times New Roman" w:eastAsia="Helvetica" w:cs="Times New Roman"/>
          <w:i w:val="0"/>
          <w:iCs w:val="0"/>
          <w:caps w:val="0"/>
          <w:color w:val="4A4A4A"/>
          <w:spacing w:val="0"/>
          <w:sz w:val="18"/>
          <w:szCs w:val="18"/>
          <w:shd w:val="clear" w:fill="FFFFFF"/>
          <w:lang w:val="en-US"/>
        </w:rPr>
      </w:pPr>
    </w:p>
    <w:p>
      <w:pPr>
        <w:spacing w:line="360" w:lineRule="auto"/>
        <w:jc w:val="both"/>
        <w:rPr>
          <w:rFonts w:hint="default" w:ascii="Times New Roman" w:hAnsi="Times New Roman" w:eastAsia="Helvetica" w:cs="Times New Roman"/>
          <w:i w:val="0"/>
          <w:iCs w:val="0"/>
          <w:caps w:val="0"/>
          <w:color w:val="4A4A4A"/>
          <w:spacing w:val="0"/>
          <w:sz w:val="18"/>
          <w:szCs w:val="18"/>
          <w:shd w:val="clear" w:fill="FFFFFF"/>
          <w:lang w:val="en-US"/>
        </w:rPr>
      </w:pPr>
      <w:r>
        <w:rPr>
          <w:rFonts w:hint="default" w:ascii="Times New Roman" w:hAnsi="Times New Roman" w:eastAsia="Helvetica" w:cs="Times New Roman"/>
          <w:i w:val="0"/>
          <w:iCs w:val="0"/>
          <w:caps w:val="0"/>
          <w:color w:val="4A4A4A"/>
          <w:spacing w:val="0"/>
          <w:sz w:val="18"/>
          <w:szCs w:val="18"/>
          <w:shd w:val="clear" w:fill="FFFFFF"/>
          <w:lang w:val="en-US"/>
        </w:rPr>
        <w:fldChar w:fldCharType="begin"/>
      </w:r>
      <w:r>
        <w:rPr>
          <w:rFonts w:hint="default" w:ascii="Times New Roman" w:hAnsi="Times New Roman" w:eastAsia="Helvetica" w:cs="Times New Roman"/>
          <w:i w:val="0"/>
          <w:iCs w:val="0"/>
          <w:caps w:val="0"/>
          <w:color w:val="4A4A4A"/>
          <w:spacing w:val="0"/>
          <w:sz w:val="18"/>
          <w:szCs w:val="18"/>
          <w:shd w:val="clear" w:fill="FFFFFF"/>
          <w:lang w:val="en-US"/>
        </w:rPr>
        <w:instrText xml:space="preserve"> HYPERLINK "https://www.youtube.com/watch?v=fQJXtpvCzgs&amp;feature=emb_imp_woyt" </w:instrText>
      </w:r>
      <w:r>
        <w:rPr>
          <w:rFonts w:hint="default" w:ascii="Times New Roman" w:hAnsi="Times New Roman" w:eastAsia="Helvetica" w:cs="Times New Roman"/>
          <w:i w:val="0"/>
          <w:iCs w:val="0"/>
          <w:caps w:val="0"/>
          <w:color w:val="4A4A4A"/>
          <w:spacing w:val="0"/>
          <w:sz w:val="18"/>
          <w:szCs w:val="18"/>
          <w:shd w:val="clear" w:fill="FFFFFF"/>
          <w:lang w:val="en-US"/>
        </w:rPr>
        <w:fldChar w:fldCharType="separate"/>
      </w:r>
      <w:r>
        <w:rPr>
          <w:rStyle w:val="51"/>
          <w:rFonts w:hint="default" w:ascii="Times New Roman" w:hAnsi="Times New Roman" w:eastAsia="Helvetica" w:cs="Times New Roman"/>
          <w:i w:val="0"/>
          <w:iCs w:val="0"/>
          <w:caps w:val="0"/>
          <w:spacing w:val="0"/>
          <w:sz w:val="18"/>
          <w:szCs w:val="18"/>
          <w:shd w:val="clear" w:fill="FFFFFF"/>
          <w:lang w:val="en-US"/>
        </w:rPr>
        <w:t>https://www.youtube.com/watch?v=fQJXtpvCzgs&amp;feature=emb_imp_woyt</w:t>
      </w:r>
      <w:r>
        <w:rPr>
          <w:rFonts w:hint="default" w:ascii="Times New Roman" w:hAnsi="Times New Roman" w:eastAsia="Helvetica" w:cs="Times New Roman"/>
          <w:i w:val="0"/>
          <w:iCs w:val="0"/>
          <w:caps w:val="0"/>
          <w:color w:val="4A4A4A"/>
          <w:spacing w:val="0"/>
          <w:sz w:val="18"/>
          <w:szCs w:val="18"/>
          <w:shd w:val="clear" w:fill="FFFFFF"/>
          <w:lang w:val="en-US"/>
        </w:rPr>
        <w:fldChar w:fldCharType="end"/>
      </w:r>
      <w:r>
        <w:rPr>
          <w:rFonts w:hint="default" w:ascii="Times New Roman" w:hAnsi="Times New Roman" w:eastAsia="Helvetica" w:cs="Times New Roman"/>
          <w:i w:val="0"/>
          <w:iCs w:val="0"/>
          <w:caps w:val="0"/>
          <w:color w:val="4A4A4A"/>
          <w:spacing w:val="0"/>
          <w:sz w:val="18"/>
          <w:szCs w:val="18"/>
          <w:shd w:val="clear" w:fill="FFFFFF"/>
          <w:lang w:val="en-US"/>
        </w:rPr>
        <w:t xml:space="preserve"> [</w:t>
      </w:r>
      <w:r>
        <w:rPr>
          <w:rFonts w:hint="default" w:ascii="Times New Roman" w:hAnsi="Times New Roman" w:eastAsia="Helvetica" w:cs="Times New Roman"/>
          <w:i w:val="0"/>
          <w:iCs w:val="0"/>
          <w:caps w:val="0"/>
          <w:color w:val="767676"/>
          <w:spacing w:val="0"/>
          <w:sz w:val="14"/>
          <w:szCs w:val="14"/>
          <w:shd w:val="clear" w:fill="FFFFFF"/>
        </w:rPr>
        <w:t>Recording from Digital Stethoscope</w:t>
      </w:r>
      <w:r>
        <w:rPr>
          <w:rFonts w:hint="default" w:ascii="Times New Roman" w:hAnsi="Times New Roman" w:eastAsia="Helvetica" w:cs="Times New Roman"/>
          <w:i w:val="0"/>
          <w:iCs w:val="0"/>
          <w:caps w:val="0"/>
          <w:color w:val="4A4A4A"/>
          <w:spacing w:val="0"/>
          <w:sz w:val="18"/>
          <w:szCs w:val="18"/>
          <w:shd w:val="clear" w:fill="FFFFFF"/>
          <w:lang w:val="en-US"/>
        </w:rPr>
        <w:t>]</w:t>
      </w:r>
    </w:p>
    <w:p>
      <w:pPr>
        <w:spacing w:line="360" w:lineRule="auto"/>
        <w:jc w:val="both"/>
        <w:rPr>
          <w:rFonts w:hint="default" w:ascii="Times New Roman" w:hAnsi="Times New Roman" w:eastAsia="Helvetica" w:cs="Times New Roman"/>
          <w:i w:val="0"/>
          <w:iCs w:val="0"/>
          <w:caps w:val="0"/>
          <w:color w:val="4A4A4A"/>
          <w:spacing w:val="0"/>
          <w:sz w:val="18"/>
          <w:szCs w:val="18"/>
          <w:shd w:val="clear" w:fill="FFFFFF"/>
          <w:lang w:val="en-US"/>
        </w:rPr>
      </w:pPr>
    </w:p>
    <w:p>
      <w:pPr>
        <w:pStyle w:val="4"/>
        <w:keepNext w:val="0"/>
        <w:keepLines w:val="0"/>
        <w:widowControl/>
        <w:suppressLineNumbers w:val="0"/>
        <w:shd w:val="clear" w:fill="FFFFFF"/>
        <w:spacing w:before="0" w:beforeAutospacing="0" w:after="0" w:afterAutospacing="0" w:line="360" w:lineRule="auto"/>
        <w:ind w:left="0" w:firstLine="0"/>
        <w:jc w:val="both"/>
        <w:rPr>
          <w:rFonts w:hint="default" w:ascii="Times New Roman" w:hAnsi="Times New Roman" w:eastAsia="Helvetica" w:cs="Times New Roman"/>
          <w:b/>
          <w:bCs/>
          <w:i w:val="0"/>
          <w:iCs w:val="0"/>
          <w:caps w:val="0"/>
          <w:color w:val="111111"/>
          <w:spacing w:val="0"/>
          <w:sz w:val="36"/>
          <w:szCs w:val="36"/>
        </w:rPr>
      </w:pPr>
      <w:r>
        <w:rPr>
          <w:rFonts w:hint="default" w:ascii="Times New Roman" w:hAnsi="Times New Roman" w:eastAsia="Helvetica" w:cs="Times New Roman"/>
          <w:b/>
          <w:bCs/>
          <w:i w:val="0"/>
          <w:iCs w:val="0"/>
          <w:caps w:val="0"/>
          <w:color w:val="111111"/>
          <w:spacing w:val="0"/>
          <w:sz w:val="36"/>
          <w:szCs w:val="36"/>
          <w:shd w:val="clear" w:fill="FFFFFF"/>
        </w:rPr>
        <w:t xml:space="preserve">Step 3: Training </w:t>
      </w:r>
      <w:r>
        <w:rPr>
          <w:rFonts w:hint="default" w:ascii="Times New Roman" w:hAnsi="Times New Roman" w:eastAsia="Helvetica" w:cs="Times New Roman"/>
          <w:b/>
          <w:bCs/>
          <w:i w:val="0"/>
          <w:iCs w:val="0"/>
          <w:caps w:val="0"/>
          <w:color w:val="111111"/>
          <w:spacing w:val="0"/>
          <w:sz w:val="36"/>
          <w:szCs w:val="36"/>
          <w:shd w:val="clear" w:fill="FFFFFF"/>
          <w:lang w:val="en-US"/>
        </w:rPr>
        <w:t>TensorFlow</w:t>
      </w:r>
      <w:r>
        <w:rPr>
          <w:rFonts w:hint="default" w:ascii="Times New Roman" w:hAnsi="Times New Roman" w:eastAsia="Helvetica" w:cs="Times New Roman"/>
          <w:b/>
          <w:bCs/>
          <w:i w:val="0"/>
          <w:iCs w:val="0"/>
          <w:caps w:val="0"/>
          <w:color w:val="111111"/>
          <w:spacing w:val="0"/>
          <w:sz w:val="36"/>
          <w:szCs w:val="36"/>
          <w:shd w:val="clear" w:fill="FFFFFF"/>
        </w:rPr>
        <w:t xml:space="preserve"> Sound Classification AI</w:t>
      </w:r>
    </w:p>
    <w:p>
      <w:pPr>
        <w:pStyle w:val="85"/>
        <w:keepNext w:val="0"/>
        <w:keepLines w:val="0"/>
        <w:widowControl/>
        <w:suppressLineNumbers w:val="0"/>
        <w:shd w:val="clear" w:fill="FFFFFF"/>
        <w:spacing w:before="10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rPr>
      </w:pPr>
      <w:r>
        <w:rPr>
          <w:rFonts w:hint="default" w:ascii="Times New Roman" w:hAnsi="Times New Roman" w:eastAsia="Helvetica" w:cs="Times New Roman"/>
          <w:i w:val="0"/>
          <w:iCs w:val="0"/>
          <w:caps w:val="0"/>
          <w:color w:val="4A4A4A"/>
          <w:spacing w:val="0"/>
          <w:sz w:val="24"/>
          <w:szCs w:val="24"/>
          <w:shd w:val="clear" w:fill="FFFFFF"/>
        </w:rPr>
        <w:t xml:space="preserve">Users now can record their own internal sound from Stethoscope, we will </w:t>
      </w:r>
      <w:r>
        <w:rPr>
          <w:rFonts w:hint="default" w:ascii="Times New Roman" w:hAnsi="Times New Roman" w:eastAsia="Helvetica" w:cs="Times New Roman"/>
          <w:i w:val="0"/>
          <w:iCs w:val="0"/>
          <w:caps w:val="0"/>
          <w:color w:val="4A4A4A"/>
          <w:spacing w:val="0"/>
          <w:sz w:val="24"/>
          <w:szCs w:val="24"/>
          <w:shd w:val="clear" w:fill="FFFFFF"/>
          <w:lang w:val="en-US"/>
        </w:rPr>
        <w:t>TensorFlow</w:t>
      </w:r>
      <w:r>
        <w:rPr>
          <w:rFonts w:hint="default" w:ascii="Times New Roman" w:hAnsi="Times New Roman" w:eastAsia="Helvetica" w:cs="Times New Roman"/>
          <w:i w:val="0"/>
          <w:iCs w:val="0"/>
          <w:caps w:val="0"/>
          <w:color w:val="4A4A4A"/>
          <w:spacing w:val="0"/>
          <w:sz w:val="24"/>
          <w:szCs w:val="24"/>
          <w:shd w:val="clear" w:fill="FFFFFF"/>
        </w:rPr>
        <w:t xml:space="preserve"> sound classification to determine whether it's COVID related such as Pneumonia, or other disease which you can wait for.</w:t>
      </w:r>
    </w:p>
    <w:p>
      <w:pPr>
        <w:pStyle w:val="85"/>
        <w:keepNext w:val="0"/>
        <w:keepLines w:val="0"/>
        <w:widowControl/>
        <w:suppressLineNumbers w:val="0"/>
        <w:shd w:val="clear" w:fill="FFFFFF"/>
        <w:spacing w:before="15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shd w:val="clear" w:fill="FFFFFF"/>
          <w:lang w:val="en-US"/>
        </w:rPr>
      </w:pPr>
      <w:r>
        <w:rPr>
          <w:rFonts w:hint="default" w:ascii="Times New Roman" w:hAnsi="Times New Roman" w:eastAsia="Helvetica" w:cs="Times New Roman"/>
          <w:i w:val="0"/>
          <w:iCs w:val="0"/>
          <w:caps w:val="0"/>
          <w:color w:val="4A4A4A"/>
          <w:spacing w:val="0"/>
          <w:sz w:val="24"/>
          <w:szCs w:val="24"/>
          <w:shd w:val="clear" w:fill="FFFFFF"/>
        </w:rPr>
        <w:t xml:space="preserve">We can train this part on the cloud, for this article we can easily spin up a GPU server server using </w:t>
      </w:r>
      <w:r>
        <w:rPr>
          <w:rFonts w:hint="default" w:ascii="Times New Roman" w:hAnsi="Times New Roman" w:eastAsia="Helvetica" w:cs="Times New Roman"/>
          <w:i w:val="0"/>
          <w:iCs w:val="0"/>
          <w:caps w:val="0"/>
          <w:color w:val="4A4A4A"/>
          <w:spacing w:val="0"/>
          <w:sz w:val="24"/>
          <w:szCs w:val="24"/>
          <w:shd w:val="clear" w:fill="FFFFFF"/>
          <w:lang w:val="en-US"/>
        </w:rPr>
        <w:t>TensorFlow</w:t>
      </w:r>
      <w:r>
        <w:rPr>
          <w:rFonts w:hint="default" w:ascii="Times New Roman" w:hAnsi="Times New Roman" w:eastAsia="Helvetica" w:cs="Times New Roman"/>
          <w:i w:val="0"/>
          <w:iCs w:val="0"/>
          <w:caps w:val="0"/>
          <w:color w:val="4A4A4A"/>
          <w:spacing w:val="0"/>
          <w:sz w:val="24"/>
          <w:szCs w:val="24"/>
          <w:shd w:val="clear" w:fill="FFFFFF"/>
        </w:rPr>
        <w:t xml:space="preserve"> 2.2 on Google Cloud Platform</w:t>
      </w:r>
      <w:r>
        <w:rPr>
          <w:rFonts w:hint="default" w:ascii="Times New Roman" w:hAnsi="Times New Roman" w:eastAsia="Helvetica" w:cs="Times New Roman"/>
          <w:i w:val="0"/>
          <w:iCs w:val="0"/>
          <w:caps w:val="0"/>
          <w:color w:val="4A4A4A"/>
          <w:spacing w:val="0"/>
          <w:sz w:val="24"/>
          <w:szCs w:val="24"/>
          <w:shd w:val="clear" w:fill="FFFFFF"/>
          <w:lang w:val="en-US"/>
        </w:rPr>
        <w:t>.</w:t>
      </w:r>
    </w:p>
    <w:p>
      <w:pPr>
        <w:pStyle w:val="85"/>
        <w:keepNext w:val="0"/>
        <w:keepLines w:val="0"/>
        <w:widowControl/>
        <w:suppressLineNumbers w:val="0"/>
        <w:shd w:val="clear" w:fill="FFFFFF"/>
        <w:spacing w:before="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rPr>
      </w:pPr>
      <w:r>
        <w:rPr>
          <w:rFonts w:hint="default" w:ascii="Times New Roman" w:hAnsi="Times New Roman" w:eastAsia="Helvetica" w:cs="Times New Roman"/>
          <w:i w:val="0"/>
          <w:iCs w:val="0"/>
          <w:caps w:val="0"/>
          <w:color w:val="4A4A4A"/>
          <w:spacing w:val="0"/>
          <w:sz w:val="24"/>
          <w:szCs w:val="24"/>
          <w:shd w:val="clear" w:fill="FFFFFF"/>
        </w:rPr>
        <w:t>This would have most of the prerequisite installed, and we can go straight into modification in the ubuntu system itself. We will be working with modified version of speech command example.</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23241F"/>
        <w:wordWrap w:val="0"/>
        <w:spacing w:before="100" w:beforeAutospacing="0" w:after="100" w:afterAutospacing="0" w:line="360" w:lineRule="auto"/>
        <w:ind w:left="0" w:right="0" w:firstLine="0"/>
        <w:jc w:val="both"/>
        <w:rPr>
          <w:rFonts w:hint="default" w:ascii="Times New Roman" w:hAnsi="Times New Roman" w:eastAsia="Consolas" w:cs="Times New Roman"/>
          <w:i w:val="0"/>
          <w:iCs w:val="0"/>
          <w:caps w:val="0"/>
          <w:color w:val="F8F8F2"/>
          <w:spacing w:val="0"/>
          <w:sz w:val="13"/>
          <w:szCs w:val="13"/>
        </w:rPr>
      </w:pPr>
      <w:r>
        <w:rPr>
          <w:rStyle w:val="44"/>
          <w:rFonts w:hint="default" w:ascii="Times New Roman" w:hAnsi="Times New Roman" w:eastAsia="Consolas" w:cs="Times New Roman"/>
          <w:i w:val="0"/>
          <w:iCs w:val="0"/>
          <w:caps w:val="0"/>
          <w:color w:val="F8F8F2"/>
          <w:spacing w:val="0"/>
          <w:sz w:val="13"/>
          <w:szCs w:val="13"/>
          <w:shd w:val="clear" w:fill="23241F"/>
        </w:rPr>
        <w:t>$ mkdir workspace</w:t>
      </w:r>
      <w:r>
        <w:rPr>
          <w:rStyle w:val="44"/>
          <w:rFonts w:hint="default" w:ascii="Times New Roman" w:hAnsi="Times New Roman" w:eastAsia="Consolas" w:cs="Times New Roman"/>
          <w:i w:val="0"/>
          <w:iCs w:val="0"/>
          <w:caps w:val="0"/>
          <w:color w:val="F8F8F2"/>
          <w:spacing w:val="0"/>
          <w:sz w:val="13"/>
          <w:szCs w:val="13"/>
          <w:shd w:val="clear" w:fill="23241F"/>
        </w:rPr>
        <w:br w:type="textWrapping"/>
      </w:r>
      <w:r>
        <w:rPr>
          <w:rStyle w:val="44"/>
          <w:rFonts w:hint="default" w:ascii="Times New Roman" w:hAnsi="Times New Roman" w:eastAsia="Consolas" w:cs="Times New Roman"/>
          <w:i w:val="0"/>
          <w:iCs w:val="0"/>
          <w:caps w:val="0"/>
          <w:color w:val="F8F8F2"/>
          <w:spacing w:val="0"/>
          <w:sz w:val="13"/>
          <w:szCs w:val="13"/>
          <w:shd w:val="clear" w:fill="23241F"/>
        </w:rPr>
        <w:t>$ cd workspace</w:t>
      </w:r>
      <w:r>
        <w:rPr>
          <w:rStyle w:val="44"/>
          <w:rFonts w:hint="default" w:ascii="Times New Roman" w:hAnsi="Times New Roman" w:eastAsia="Consolas" w:cs="Times New Roman"/>
          <w:i w:val="0"/>
          <w:iCs w:val="0"/>
          <w:caps w:val="0"/>
          <w:color w:val="F8F8F2"/>
          <w:spacing w:val="0"/>
          <w:sz w:val="13"/>
          <w:szCs w:val="13"/>
          <w:shd w:val="clear" w:fill="23241F"/>
        </w:rPr>
        <w:br w:type="textWrapping"/>
      </w:r>
      <w:r>
        <w:rPr>
          <w:rStyle w:val="44"/>
          <w:rFonts w:hint="default" w:ascii="Times New Roman" w:hAnsi="Times New Roman" w:eastAsia="Consolas" w:cs="Times New Roman"/>
          <w:i w:val="0"/>
          <w:iCs w:val="0"/>
          <w:caps w:val="0"/>
          <w:color w:val="F8F8F2"/>
          <w:spacing w:val="0"/>
          <w:sz w:val="13"/>
          <w:szCs w:val="13"/>
          <w:shd w:val="clear" w:fill="23241F"/>
        </w:rPr>
        <w:t>$ mkdir tmp</w:t>
      </w:r>
      <w:r>
        <w:rPr>
          <w:rStyle w:val="44"/>
          <w:rFonts w:hint="default" w:ascii="Times New Roman" w:hAnsi="Times New Roman" w:eastAsia="Consolas" w:cs="Times New Roman"/>
          <w:i w:val="0"/>
          <w:iCs w:val="0"/>
          <w:caps w:val="0"/>
          <w:color w:val="F8F8F2"/>
          <w:spacing w:val="0"/>
          <w:sz w:val="13"/>
          <w:szCs w:val="13"/>
          <w:shd w:val="clear" w:fill="23241F"/>
        </w:rPr>
        <w:br w:type="textWrapping"/>
      </w:r>
      <w:r>
        <w:rPr>
          <w:rStyle w:val="44"/>
          <w:rFonts w:hint="default" w:ascii="Times New Roman" w:hAnsi="Times New Roman" w:eastAsia="Consolas" w:cs="Times New Roman"/>
          <w:i w:val="0"/>
          <w:iCs w:val="0"/>
          <w:caps w:val="0"/>
          <w:color w:val="F8F8F2"/>
          <w:spacing w:val="0"/>
          <w:sz w:val="13"/>
          <w:szCs w:val="13"/>
          <w:shd w:val="clear" w:fill="23241F"/>
        </w:rPr>
        <w:t>$ cd tmp</w:t>
      </w:r>
      <w:r>
        <w:rPr>
          <w:rStyle w:val="44"/>
          <w:rFonts w:hint="default" w:ascii="Times New Roman" w:hAnsi="Times New Roman" w:eastAsia="Consolas" w:cs="Times New Roman"/>
          <w:i w:val="0"/>
          <w:iCs w:val="0"/>
          <w:caps w:val="0"/>
          <w:color w:val="F8F8F2"/>
          <w:spacing w:val="0"/>
          <w:sz w:val="13"/>
          <w:szCs w:val="13"/>
          <w:shd w:val="clear" w:fill="23241F"/>
        </w:rPr>
        <w:br w:type="textWrapping"/>
      </w:r>
      <w:r>
        <w:rPr>
          <w:rStyle w:val="44"/>
          <w:rFonts w:hint="default" w:ascii="Times New Roman" w:hAnsi="Times New Roman" w:eastAsia="Consolas" w:cs="Times New Roman"/>
          <w:i w:val="0"/>
          <w:iCs w:val="0"/>
          <w:caps w:val="0"/>
          <w:color w:val="F8F8F2"/>
          <w:spacing w:val="0"/>
          <w:sz w:val="13"/>
          <w:szCs w:val="13"/>
          <w:shd w:val="clear" w:fill="23241F"/>
        </w:rPr>
        <w:t>$ git clone https:</w:t>
      </w:r>
      <w:r>
        <w:rPr>
          <w:rFonts w:hint="default" w:ascii="Times New Roman" w:hAnsi="Times New Roman" w:eastAsia="Consolas" w:cs="Times New Roman"/>
          <w:i w:val="0"/>
          <w:iCs w:val="0"/>
          <w:caps w:val="0"/>
          <w:color w:val="AE81FF"/>
          <w:spacing w:val="0"/>
          <w:sz w:val="13"/>
          <w:szCs w:val="13"/>
          <w:shd w:val="clear" w:fill="23241F"/>
        </w:rPr>
        <w:t>//gi</w:t>
      </w:r>
      <w:r>
        <w:rPr>
          <w:rStyle w:val="44"/>
          <w:rFonts w:hint="default" w:ascii="Times New Roman" w:hAnsi="Times New Roman" w:eastAsia="Consolas" w:cs="Times New Roman"/>
          <w:i w:val="0"/>
          <w:iCs w:val="0"/>
          <w:caps w:val="0"/>
          <w:color w:val="F8F8F2"/>
          <w:spacing w:val="0"/>
          <w:sz w:val="13"/>
          <w:szCs w:val="13"/>
          <w:shd w:val="clear" w:fill="23241F"/>
        </w:rPr>
        <w:t>thub.com</w:t>
      </w:r>
      <w:r>
        <w:rPr>
          <w:rFonts w:hint="default" w:ascii="Times New Roman" w:hAnsi="Times New Roman" w:eastAsia="Consolas" w:cs="Times New Roman"/>
          <w:i w:val="0"/>
          <w:iCs w:val="0"/>
          <w:caps w:val="0"/>
          <w:color w:val="AE81FF"/>
          <w:spacing w:val="0"/>
          <w:sz w:val="13"/>
          <w:szCs w:val="13"/>
          <w:shd w:val="clear" w:fill="23241F"/>
        </w:rPr>
        <w:t>/tensorflow/</w:t>
      </w:r>
      <w:r>
        <w:rPr>
          <w:rStyle w:val="44"/>
          <w:rFonts w:hint="default" w:ascii="Times New Roman" w:hAnsi="Times New Roman" w:eastAsia="Consolas" w:cs="Times New Roman"/>
          <w:i w:val="0"/>
          <w:iCs w:val="0"/>
          <w:caps w:val="0"/>
          <w:color w:val="F8F8F2"/>
          <w:spacing w:val="0"/>
          <w:sz w:val="13"/>
          <w:szCs w:val="13"/>
          <w:shd w:val="clear" w:fill="23241F"/>
        </w:rPr>
        <w:t>tensorflow.git</w:t>
      </w:r>
      <w:r>
        <w:rPr>
          <w:rStyle w:val="44"/>
          <w:rFonts w:hint="default" w:ascii="Times New Roman" w:hAnsi="Times New Roman" w:eastAsia="Consolas" w:cs="Times New Roman"/>
          <w:i w:val="0"/>
          <w:iCs w:val="0"/>
          <w:caps w:val="0"/>
          <w:color w:val="F8F8F2"/>
          <w:spacing w:val="0"/>
          <w:sz w:val="13"/>
          <w:szCs w:val="13"/>
          <w:shd w:val="clear" w:fill="23241F"/>
        </w:rPr>
        <w:br w:type="textWrapping"/>
      </w:r>
      <w:r>
        <w:rPr>
          <w:rStyle w:val="44"/>
          <w:rFonts w:hint="default" w:ascii="Times New Roman" w:hAnsi="Times New Roman" w:eastAsia="Consolas" w:cs="Times New Roman"/>
          <w:i w:val="0"/>
          <w:iCs w:val="0"/>
          <w:caps w:val="0"/>
          <w:color w:val="F8F8F2"/>
          <w:spacing w:val="0"/>
          <w:sz w:val="13"/>
          <w:szCs w:val="13"/>
          <w:shd w:val="clear" w:fill="23241F"/>
        </w:rPr>
        <w:t>$ cd ~</w:t>
      </w:r>
      <w:r>
        <w:rPr>
          <w:rFonts w:hint="default" w:ascii="Times New Roman" w:hAnsi="Times New Roman" w:eastAsia="Consolas" w:cs="Times New Roman"/>
          <w:i w:val="0"/>
          <w:iCs w:val="0"/>
          <w:caps w:val="0"/>
          <w:color w:val="AE81FF"/>
          <w:spacing w:val="0"/>
          <w:sz w:val="13"/>
          <w:szCs w:val="13"/>
          <w:shd w:val="clear" w:fill="23241F"/>
        </w:rPr>
        <w:t>/workspace/</w:t>
      </w:r>
      <w:r>
        <w:rPr>
          <w:rStyle w:val="44"/>
          <w:rFonts w:hint="default" w:ascii="Times New Roman" w:hAnsi="Times New Roman" w:eastAsia="Consolas" w:cs="Times New Roman"/>
          <w:i w:val="0"/>
          <w:iCs w:val="0"/>
          <w:caps w:val="0"/>
          <w:color w:val="F8F8F2"/>
          <w:spacing w:val="0"/>
          <w:sz w:val="13"/>
          <w:szCs w:val="13"/>
          <w:shd w:val="clear" w:fill="23241F"/>
        </w:rPr>
        <w:t>tmp</w:t>
      </w:r>
      <w:r>
        <w:rPr>
          <w:rFonts w:hint="default" w:ascii="Times New Roman" w:hAnsi="Times New Roman" w:eastAsia="Consolas" w:cs="Times New Roman"/>
          <w:i w:val="0"/>
          <w:iCs w:val="0"/>
          <w:caps w:val="0"/>
          <w:color w:val="AE81FF"/>
          <w:spacing w:val="0"/>
          <w:sz w:val="13"/>
          <w:szCs w:val="13"/>
          <w:shd w:val="clear" w:fill="23241F"/>
        </w:rPr>
        <w:t>/tensorflow/</w:t>
      </w:r>
      <w:r>
        <w:rPr>
          <w:rStyle w:val="44"/>
          <w:rFonts w:hint="default" w:ascii="Times New Roman" w:hAnsi="Times New Roman" w:eastAsia="Consolas" w:cs="Times New Roman"/>
          <w:i w:val="0"/>
          <w:iCs w:val="0"/>
          <w:caps w:val="0"/>
          <w:color w:val="F8F8F2"/>
          <w:spacing w:val="0"/>
          <w:sz w:val="13"/>
          <w:szCs w:val="13"/>
          <w:shd w:val="clear" w:fill="23241F"/>
        </w:rPr>
        <w:t>tensorflow</w:t>
      </w:r>
      <w:r>
        <w:rPr>
          <w:rFonts w:hint="default" w:ascii="Times New Roman" w:hAnsi="Times New Roman" w:eastAsia="Consolas" w:cs="Times New Roman"/>
          <w:i w:val="0"/>
          <w:iCs w:val="0"/>
          <w:caps w:val="0"/>
          <w:color w:val="AE81FF"/>
          <w:spacing w:val="0"/>
          <w:sz w:val="13"/>
          <w:szCs w:val="13"/>
          <w:shd w:val="clear" w:fill="23241F"/>
        </w:rPr>
        <w:t>/examples/</w:t>
      </w:r>
      <w:r>
        <w:rPr>
          <w:rStyle w:val="44"/>
          <w:rFonts w:hint="default" w:ascii="Times New Roman" w:hAnsi="Times New Roman" w:eastAsia="Consolas" w:cs="Times New Roman"/>
          <w:i w:val="0"/>
          <w:iCs w:val="0"/>
          <w:caps w:val="0"/>
          <w:color w:val="F8F8F2"/>
          <w:spacing w:val="0"/>
          <w:sz w:val="13"/>
          <w:szCs w:val="13"/>
          <w:shd w:val="clear" w:fill="23241F"/>
        </w:rPr>
        <w:t>speech_commands</w:t>
      </w:r>
    </w:p>
    <w:p>
      <w:pPr>
        <w:pStyle w:val="85"/>
        <w:keepNext w:val="0"/>
        <w:keepLines w:val="0"/>
        <w:widowControl/>
        <w:suppressLineNumbers w:val="0"/>
        <w:shd w:val="clear" w:fill="FFFFFF"/>
        <w:spacing w:before="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shd w:val="clear" w:fill="FFFFFF"/>
        </w:rPr>
      </w:pPr>
    </w:p>
    <w:p>
      <w:pPr>
        <w:pStyle w:val="85"/>
        <w:keepNext w:val="0"/>
        <w:keepLines w:val="0"/>
        <w:widowControl/>
        <w:suppressLineNumbers w:val="0"/>
        <w:shd w:val="clear" w:fill="FFFFFF"/>
        <w:spacing w:before="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rPr>
      </w:pPr>
      <w:r>
        <w:rPr>
          <w:rFonts w:hint="default" w:ascii="Times New Roman" w:hAnsi="Times New Roman" w:eastAsia="Helvetica" w:cs="Times New Roman"/>
          <w:i w:val="0"/>
          <w:iCs w:val="0"/>
          <w:caps w:val="0"/>
          <w:color w:val="4A4A4A"/>
          <w:spacing w:val="0"/>
          <w:sz w:val="24"/>
          <w:szCs w:val="24"/>
          <w:shd w:val="clear" w:fill="FFFFFF"/>
        </w:rPr>
        <w:t>To check Tensor</w:t>
      </w:r>
      <w:r>
        <w:rPr>
          <w:rFonts w:hint="default" w:eastAsia="Helvetica" w:cs="Times New Roman"/>
          <w:i w:val="0"/>
          <w:iCs w:val="0"/>
          <w:caps w:val="0"/>
          <w:color w:val="4A4A4A"/>
          <w:spacing w:val="0"/>
          <w:sz w:val="24"/>
          <w:szCs w:val="24"/>
          <w:shd w:val="clear" w:fill="FFFFFF"/>
          <w:lang w:val="en-US"/>
        </w:rPr>
        <w:t>F</w:t>
      </w:r>
      <w:r>
        <w:rPr>
          <w:rFonts w:hint="default" w:ascii="Times New Roman" w:hAnsi="Times New Roman" w:eastAsia="Helvetica" w:cs="Times New Roman"/>
          <w:i w:val="0"/>
          <w:iCs w:val="0"/>
          <w:caps w:val="0"/>
          <w:color w:val="4A4A4A"/>
          <w:spacing w:val="0"/>
          <w:sz w:val="24"/>
          <w:szCs w:val="24"/>
          <w:shd w:val="clear" w:fill="FFFFFF"/>
        </w:rPr>
        <w:t>low is properly installed</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23241F"/>
        <w:wordWrap w:val="0"/>
        <w:spacing w:before="100" w:beforeAutospacing="0" w:after="100" w:afterAutospacing="0" w:line="360" w:lineRule="auto"/>
        <w:ind w:left="0" w:right="0" w:firstLine="0"/>
        <w:jc w:val="both"/>
        <w:rPr>
          <w:rFonts w:hint="default" w:ascii="Times New Roman" w:hAnsi="Times New Roman" w:eastAsia="Consolas" w:cs="Times New Roman"/>
          <w:i w:val="0"/>
          <w:iCs w:val="0"/>
          <w:caps w:val="0"/>
          <w:color w:val="F8F8F2"/>
          <w:spacing w:val="0"/>
          <w:sz w:val="13"/>
          <w:szCs w:val="13"/>
        </w:rPr>
      </w:pPr>
      <w:r>
        <w:rPr>
          <w:rFonts w:hint="default" w:ascii="Times New Roman" w:hAnsi="Times New Roman" w:eastAsia="Consolas" w:cs="Times New Roman"/>
          <w:i w:val="0"/>
          <w:iCs w:val="0"/>
          <w:caps w:val="0"/>
          <w:color w:val="F92672"/>
          <w:spacing w:val="0"/>
          <w:sz w:val="13"/>
          <w:szCs w:val="13"/>
          <w:shd w:val="clear" w:fill="23241F"/>
        </w:rPr>
        <w:t>import</w:t>
      </w:r>
      <w:r>
        <w:rPr>
          <w:rStyle w:val="44"/>
          <w:rFonts w:hint="default" w:ascii="Times New Roman" w:hAnsi="Times New Roman" w:eastAsia="Consolas" w:cs="Times New Roman"/>
          <w:i w:val="0"/>
          <w:iCs w:val="0"/>
          <w:caps w:val="0"/>
          <w:color w:val="F8F8F2"/>
          <w:spacing w:val="0"/>
          <w:sz w:val="13"/>
          <w:szCs w:val="13"/>
          <w:shd w:val="clear" w:fill="23241F"/>
        </w:rPr>
        <w:t xml:space="preserve"> tensorflow </w:t>
      </w:r>
      <w:r>
        <w:rPr>
          <w:rFonts w:hint="default" w:ascii="Times New Roman" w:hAnsi="Times New Roman" w:eastAsia="Consolas" w:cs="Times New Roman"/>
          <w:i w:val="0"/>
          <w:iCs w:val="0"/>
          <w:caps w:val="0"/>
          <w:color w:val="F92672"/>
          <w:spacing w:val="0"/>
          <w:sz w:val="13"/>
          <w:szCs w:val="13"/>
          <w:shd w:val="clear" w:fill="23241F"/>
        </w:rPr>
        <w:t>as</w:t>
      </w:r>
      <w:r>
        <w:rPr>
          <w:rStyle w:val="44"/>
          <w:rFonts w:hint="default" w:ascii="Times New Roman" w:hAnsi="Times New Roman" w:eastAsia="Consolas" w:cs="Times New Roman"/>
          <w:i w:val="0"/>
          <w:iCs w:val="0"/>
          <w:caps w:val="0"/>
          <w:color w:val="F8F8F2"/>
          <w:spacing w:val="0"/>
          <w:sz w:val="13"/>
          <w:szCs w:val="13"/>
          <w:shd w:val="clear" w:fill="23241F"/>
        </w:rPr>
        <w:t xml:space="preserve"> tf</w:t>
      </w:r>
      <w:r>
        <w:rPr>
          <w:rStyle w:val="44"/>
          <w:rFonts w:hint="default" w:ascii="Times New Roman" w:hAnsi="Times New Roman" w:eastAsia="Consolas" w:cs="Times New Roman"/>
          <w:i w:val="0"/>
          <w:iCs w:val="0"/>
          <w:caps w:val="0"/>
          <w:color w:val="F8F8F2"/>
          <w:spacing w:val="0"/>
          <w:sz w:val="13"/>
          <w:szCs w:val="13"/>
          <w:shd w:val="clear" w:fill="23241F"/>
        </w:rPr>
        <w:br w:type="textWrapping"/>
      </w:r>
      <w:r>
        <w:rPr>
          <w:rStyle w:val="44"/>
          <w:rFonts w:hint="default" w:ascii="Times New Roman" w:hAnsi="Times New Roman" w:eastAsia="Consolas" w:cs="Times New Roman"/>
          <w:i w:val="0"/>
          <w:iCs w:val="0"/>
          <w:caps w:val="0"/>
          <w:color w:val="F8F8F2"/>
          <w:spacing w:val="0"/>
          <w:sz w:val="13"/>
          <w:szCs w:val="13"/>
          <w:shd w:val="clear" w:fill="23241F"/>
        </w:rPr>
        <w:t>print(tf.version.</w:t>
      </w:r>
      <w:r>
        <w:rPr>
          <w:rFonts w:hint="default" w:ascii="Times New Roman" w:hAnsi="Times New Roman" w:eastAsia="Consolas" w:cs="Times New Roman"/>
          <w:i w:val="0"/>
          <w:iCs w:val="0"/>
          <w:caps w:val="0"/>
          <w:color w:val="E6DB74"/>
          <w:spacing w:val="0"/>
          <w:sz w:val="13"/>
          <w:szCs w:val="13"/>
          <w:shd w:val="clear" w:fill="23241F"/>
        </w:rPr>
        <w:t>VERSION</w:t>
      </w:r>
      <w:r>
        <w:rPr>
          <w:rStyle w:val="44"/>
          <w:rFonts w:hint="default" w:ascii="Times New Roman" w:hAnsi="Times New Roman" w:eastAsia="Consolas" w:cs="Times New Roman"/>
          <w:i w:val="0"/>
          <w:iCs w:val="0"/>
          <w:caps w:val="0"/>
          <w:color w:val="F8F8F2"/>
          <w:spacing w:val="0"/>
          <w:sz w:val="13"/>
          <w:szCs w:val="13"/>
          <w:shd w:val="clear" w:fill="23241F"/>
        </w:rPr>
        <w:t>)</w:t>
      </w:r>
    </w:p>
    <w:p>
      <w:pPr>
        <w:spacing w:line="360" w:lineRule="auto"/>
        <w:jc w:val="both"/>
        <w:rPr>
          <w:rFonts w:hint="default" w:ascii="Times New Roman" w:hAnsi="Times New Roman" w:eastAsia="Helvetica" w:cs="Times New Roman"/>
          <w:i w:val="0"/>
          <w:iCs w:val="0"/>
          <w:caps w:val="0"/>
          <w:color w:val="4A4A4A"/>
          <w:spacing w:val="0"/>
          <w:sz w:val="40"/>
          <w:szCs w:val="40"/>
          <w:shd w:val="clear" w:fill="FFFFFF"/>
          <w:lang w:val="en-US"/>
        </w:rPr>
      </w:pPr>
    </w:p>
    <w:p>
      <w:pPr>
        <w:pStyle w:val="85"/>
        <w:keepNext w:val="0"/>
        <w:keepLines w:val="0"/>
        <w:widowControl/>
        <w:suppressLineNumbers w:val="0"/>
        <w:shd w:val="clear" w:fill="FFFFFF"/>
        <w:spacing w:before="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rPr>
      </w:pPr>
      <w:r>
        <w:rPr>
          <w:rFonts w:hint="default" w:ascii="Times New Roman" w:hAnsi="Times New Roman" w:eastAsia="Helvetica" w:cs="Times New Roman"/>
          <w:i w:val="0"/>
          <w:iCs w:val="0"/>
          <w:caps w:val="0"/>
          <w:color w:val="4A4A4A"/>
          <w:spacing w:val="0"/>
          <w:sz w:val="24"/>
          <w:szCs w:val="24"/>
          <w:shd w:val="clear" w:fill="FFFFFF"/>
        </w:rPr>
        <w:t>As for data, we can retrieve data from different sources. For this project we will be able to classify 5 different types of sound. To make the project simple, we will focus on Trachea, except for heart rate, which we will be using stethoscope on the heart.</w:t>
      </w:r>
    </w:p>
    <w:p>
      <w:pPr>
        <w:keepNext w:val="0"/>
        <w:keepLines w:val="0"/>
        <w:widowControl/>
        <w:numPr>
          <w:ilvl w:val="0"/>
          <w:numId w:val="12"/>
        </w:numPr>
        <w:suppressLineNumbers w:val="0"/>
        <w:spacing w:before="0" w:beforeAutospacing="1" w:after="0" w:afterAutospacing="1" w:line="360" w:lineRule="auto"/>
        <w:ind w:left="100" w:hanging="36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4A4A4A"/>
          <w:spacing w:val="0"/>
          <w:sz w:val="24"/>
          <w:szCs w:val="24"/>
          <w:shd w:val="clear" w:fill="FFFFFF"/>
        </w:rPr>
        <w:t>Healthy</w:t>
      </w:r>
    </w:p>
    <w:p>
      <w:pPr>
        <w:keepNext w:val="0"/>
        <w:keepLines w:val="0"/>
        <w:widowControl/>
        <w:numPr>
          <w:ilvl w:val="0"/>
          <w:numId w:val="12"/>
        </w:numPr>
        <w:suppressLineNumbers w:val="0"/>
        <w:spacing w:before="100" w:beforeAutospacing="0" w:after="0" w:afterAutospacing="1" w:line="360" w:lineRule="auto"/>
        <w:ind w:left="100" w:hanging="36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4A4A4A"/>
          <w:spacing w:val="0"/>
          <w:sz w:val="24"/>
          <w:szCs w:val="24"/>
          <w:shd w:val="clear" w:fill="FFFFFF"/>
        </w:rPr>
        <w:t>Chronic Obstructive Pulmonary Disease</w:t>
      </w:r>
    </w:p>
    <w:p>
      <w:pPr>
        <w:keepNext w:val="0"/>
        <w:keepLines w:val="0"/>
        <w:widowControl/>
        <w:numPr>
          <w:ilvl w:val="0"/>
          <w:numId w:val="12"/>
        </w:numPr>
        <w:suppressLineNumbers w:val="0"/>
        <w:spacing w:before="100" w:beforeAutospacing="0" w:after="0" w:afterAutospacing="1" w:line="360" w:lineRule="auto"/>
        <w:ind w:left="100" w:hanging="36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4A4A4A"/>
          <w:spacing w:val="0"/>
          <w:sz w:val="24"/>
          <w:szCs w:val="24"/>
          <w:shd w:val="clear" w:fill="FFFFFF"/>
        </w:rPr>
        <w:t>Pneumonia (often associated symtom with COVID19)</w:t>
      </w:r>
    </w:p>
    <w:p>
      <w:pPr>
        <w:keepNext w:val="0"/>
        <w:keepLines w:val="0"/>
        <w:widowControl/>
        <w:numPr>
          <w:ilvl w:val="0"/>
          <w:numId w:val="12"/>
        </w:numPr>
        <w:suppressLineNumbers w:val="0"/>
        <w:spacing w:before="100" w:beforeAutospacing="0" w:after="0" w:afterAutospacing="1" w:line="360" w:lineRule="auto"/>
        <w:ind w:left="100" w:hanging="36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4A4A4A"/>
          <w:spacing w:val="0"/>
          <w:sz w:val="24"/>
          <w:szCs w:val="24"/>
          <w:shd w:val="clear" w:fill="FFFFFF"/>
        </w:rPr>
        <w:t>Upper Respiratory Tract Infection</w:t>
      </w:r>
    </w:p>
    <w:p>
      <w:pPr>
        <w:pStyle w:val="85"/>
        <w:keepNext w:val="0"/>
        <w:keepLines w:val="0"/>
        <w:widowControl/>
        <w:suppressLineNumbers w:val="0"/>
        <w:shd w:val="clear" w:fill="FFFFFF"/>
        <w:spacing w:before="10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rPr>
      </w:pPr>
      <w:r>
        <w:rPr>
          <w:rFonts w:hint="default" w:ascii="Times New Roman" w:hAnsi="Times New Roman" w:eastAsia="Helvetica" w:cs="Times New Roman"/>
          <w:i w:val="0"/>
          <w:iCs w:val="0"/>
          <w:caps w:val="0"/>
          <w:color w:val="4A4A4A"/>
          <w:spacing w:val="0"/>
          <w:sz w:val="24"/>
          <w:szCs w:val="24"/>
          <w:shd w:val="clear" w:fill="FFFFFF"/>
        </w:rPr>
        <w:t>We have to change </w:t>
      </w:r>
      <w:r>
        <w:rPr>
          <w:rFonts w:hint="default" w:ascii="Times New Roman" w:hAnsi="Times New Roman" w:eastAsia="Helvetica" w:cs="Times New Roman"/>
          <w:i w:val="0"/>
          <w:iCs w:val="0"/>
          <w:caps w:val="0"/>
          <w:color w:val="2E9FE6"/>
          <w:spacing w:val="0"/>
          <w:sz w:val="24"/>
          <w:szCs w:val="24"/>
          <w:u w:val="none"/>
          <w:shd w:val="clear" w:fill="FFFFFF"/>
        </w:rPr>
        <w:fldChar w:fldCharType="begin"/>
      </w:r>
      <w:r>
        <w:rPr>
          <w:rFonts w:hint="default" w:ascii="Times New Roman" w:hAnsi="Times New Roman" w:eastAsia="Helvetica" w:cs="Times New Roman"/>
          <w:i w:val="0"/>
          <w:iCs w:val="0"/>
          <w:caps w:val="0"/>
          <w:color w:val="2E9FE6"/>
          <w:spacing w:val="0"/>
          <w:sz w:val="24"/>
          <w:szCs w:val="24"/>
          <w:u w:val="none"/>
          <w:shd w:val="clear" w:fill="FFFFFF"/>
        </w:rPr>
        <w:instrText xml:space="preserve"> HYPERLINK "http://train.py/" </w:instrText>
      </w:r>
      <w:r>
        <w:rPr>
          <w:rFonts w:hint="default" w:ascii="Times New Roman" w:hAnsi="Times New Roman" w:eastAsia="Helvetica" w:cs="Times New Roman"/>
          <w:i w:val="0"/>
          <w:iCs w:val="0"/>
          <w:caps w:val="0"/>
          <w:color w:val="2E9FE6"/>
          <w:spacing w:val="0"/>
          <w:sz w:val="24"/>
          <w:szCs w:val="24"/>
          <w:u w:val="none"/>
          <w:shd w:val="clear" w:fill="FFFFFF"/>
        </w:rPr>
        <w:fldChar w:fldCharType="separate"/>
      </w:r>
      <w:r>
        <w:rPr>
          <w:rStyle w:val="51"/>
          <w:rFonts w:hint="default" w:ascii="Times New Roman" w:hAnsi="Times New Roman" w:eastAsia="Helvetica" w:cs="Times New Roman"/>
          <w:i w:val="0"/>
          <w:iCs w:val="0"/>
          <w:caps w:val="0"/>
          <w:color w:val="2E9FE6"/>
          <w:spacing w:val="0"/>
          <w:sz w:val="24"/>
          <w:szCs w:val="24"/>
          <w:u w:val="none"/>
          <w:shd w:val="clear" w:fill="FFFFFF"/>
        </w:rPr>
        <w:t>train.py</w:t>
      </w:r>
      <w:r>
        <w:rPr>
          <w:rFonts w:hint="default" w:ascii="Times New Roman" w:hAnsi="Times New Roman" w:eastAsia="Helvetica" w:cs="Times New Roman"/>
          <w:i w:val="0"/>
          <w:iCs w:val="0"/>
          <w:caps w:val="0"/>
          <w:color w:val="2E9FE6"/>
          <w:spacing w:val="0"/>
          <w:sz w:val="24"/>
          <w:szCs w:val="24"/>
          <w:u w:val="none"/>
          <w:shd w:val="clear" w:fill="FFFFFF"/>
        </w:rPr>
        <w:fldChar w:fldCharType="end"/>
      </w:r>
      <w:r>
        <w:rPr>
          <w:rFonts w:hint="default" w:ascii="Times New Roman" w:hAnsi="Times New Roman" w:eastAsia="Helvetica" w:cs="Times New Roman"/>
          <w:i w:val="0"/>
          <w:iCs w:val="0"/>
          <w:caps w:val="0"/>
          <w:color w:val="4A4A4A"/>
          <w:spacing w:val="0"/>
          <w:sz w:val="24"/>
          <w:szCs w:val="24"/>
          <w:shd w:val="clear" w:fill="FFFFFF"/>
        </w:rPr>
        <w:t> to following format</w:t>
      </w:r>
    </w:p>
    <w:p>
      <w:pPr>
        <w:pStyle w:val="85"/>
        <w:keepNext w:val="0"/>
        <w:keepLines w:val="0"/>
        <w:widowControl/>
        <w:suppressLineNumbers w:val="0"/>
        <w:shd w:val="clear" w:fill="FFFFFF"/>
        <w:spacing w:before="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rPr>
      </w:pPr>
      <w:r>
        <w:rPr>
          <w:rFonts w:hint="default" w:ascii="Times New Roman" w:hAnsi="Times New Roman" w:eastAsia="Helvetica" w:cs="Times New Roman"/>
          <w:i w:val="0"/>
          <w:iCs w:val="0"/>
          <w:caps w:val="0"/>
          <w:color w:val="4A4A4A"/>
          <w:spacing w:val="0"/>
          <w:sz w:val="24"/>
          <w:szCs w:val="24"/>
          <w:shd w:val="clear" w:fill="FFFFFF"/>
        </w:rPr>
        <w:t>We can load the files into </w:t>
      </w:r>
      <w:r>
        <w:rPr>
          <w:rStyle w:val="92"/>
          <w:rFonts w:hint="default" w:ascii="Times New Roman" w:hAnsi="Times New Roman" w:eastAsia="Helvetica" w:cs="Times New Roman"/>
          <w:b/>
          <w:bCs/>
          <w:i w:val="0"/>
          <w:iCs w:val="0"/>
          <w:caps w:val="0"/>
          <w:color w:val="4A4A4A"/>
          <w:spacing w:val="0"/>
          <w:sz w:val="24"/>
          <w:szCs w:val="24"/>
          <w:shd w:val="clear" w:fill="FFFFFF"/>
        </w:rPr>
        <w:t>training_data</w:t>
      </w:r>
      <w:r>
        <w:rPr>
          <w:rFonts w:hint="default" w:ascii="Times New Roman" w:hAnsi="Times New Roman" w:eastAsia="Helvetica" w:cs="Times New Roman"/>
          <w:i w:val="0"/>
          <w:iCs w:val="0"/>
          <w:caps w:val="0"/>
          <w:color w:val="4A4A4A"/>
          <w:spacing w:val="0"/>
          <w:sz w:val="24"/>
          <w:szCs w:val="24"/>
          <w:shd w:val="clear" w:fill="FFFFFF"/>
        </w:rPr>
        <w:t> folder and, change the training file to following</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23241F"/>
        <w:wordWrap w:val="0"/>
        <w:spacing w:before="100" w:beforeAutospacing="0" w:after="100" w:afterAutospacing="0" w:line="360" w:lineRule="auto"/>
        <w:ind w:left="0" w:right="0" w:firstLine="0"/>
        <w:jc w:val="both"/>
        <w:rPr>
          <w:rFonts w:hint="default" w:ascii="Times New Roman" w:hAnsi="Times New Roman" w:eastAsia="Consolas" w:cs="Times New Roman"/>
          <w:i w:val="0"/>
          <w:iCs w:val="0"/>
          <w:caps w:val="0"/>
          <w:color w:val="F8F8F2"/>
          <w:spacing w:val="0"/>
          <w:sz w:val="24"/>
          <w:szCs w:val="24"/>
        </w:rPr>
      </w:pPr>
      <w:r>
        <w:rPr>
          <w:rStyle w:val="44"/>
          <w:rFonts w:hint="default" w:ascii="Times New Roman" w:hAnsi="Times New Roman" w:eastAsia="Consolas" w:cs="Times New Roman"/>
          <w:i w:val="0"/>
          <w:iCs w:val="0"/>
          <w:caps w:val="0"/>
          <w:color w:val="F8F8F2"/>
          <w:spacing w:val="0"/>
          <w:sz w:val="24"/>
          <w:szCs w:val="24"/>
          <w:shd w:val="clear" w:fill="23241F"/>
        </w:rPr>
        <w:t xml:space="preserve">$ </w:t>
      </w:r>
      <w:r>
        <w:rPr>
          <w:rFonts w:hint="default" w:ascii="Times New Roman" w:hAnsi="Times New Roman" w:eastAsia="Consolas" w:cs="Times New Roman"/>
          <w:i w:val="0"/>
          <w:iCs w:val="0"/>
          <w:caps w:val="0"/>
          <w:color w:val="F92672"/>
          <w:spacing w:val="0"/>
          <w:sz w:val="24"/>
          <w:szCs w:val="24"/>
          <w:shd w:val="clear" w:fill="23241F"/>
        </w:rPr>
        <w:t>python3</w:t>
      </w:r>
      <w:r>
        <w:rPr>
          <w:rStyle w:val="44"/>
          <w:rFonts w:hint="default" w:ascii="Times New Roman" w:hAnsi="Times New Roman" w:eastAsia="Consolas" w:cs="Times New Roman"/>
          <w:i w:val="0"/>
          <w:iCs w:val="0"/>
          <w:caps w:val="0"/>
          <w:color w:val="F8F8F2"/>
          <w:spacing w:val="0"/>
          <w:sz w:val="24"/>
          <w:szCs w:val="24"/>
          <w:shd w:val="clear" w:fill="23241F"/>
        </w:rPr>
        <w:t xml:space="preserve"> train.</w:t>
      </w:r>
      <w:r>
        <w:rPr>
          <w:rFonts w:hint="default" w:ascii="Times New Roman" w:hAnsi="Times New Roman" w:eastAsia="Consolas" w:cs="Times New Roman"/>
          <w:i w:val="0"/>
          <w:iCs w:val="0"/>
          <w:caps w:val="0"/>
          <w:color w:val="F92672"/>
          <w:spacing w:val="0"/>
          <w:sz w:val="24"/>
          <w:szCs w:val="24"/>
          <w:shd w:val="clear" w:fill="23241F"/>
        </w:rPr>
        <w:t>py</w:t>
      </w:r>
    </w:p>
    <w:p>
      <w:pPr>
        <w:pStyle w:val="85"/>
        <w:keepNext w:val="0"/>
        <w:keepLines w:val="0"/>
        <w:widowControl/>
        <w:suppressLineNumbers w:val="0"/>
        <w:shd w:val="clear" w:fill="FFFFFF"/>
        <w:spacing w:before="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shd w:val="clear" w:fill="FFFFFF"/>
        </w:rPr>
      </w:pPr>
    </w:p>
    <w:p>
      <w:pPr>
        <w:pStyle w:val="85"/>
        <w:keepNext w:val="0"/>
        <w:keepLines w:val="0"/>
        <w:widowControl/>
        <w:suppressLineNumbers w:val="0"/>
        <w:shd w:val="clear" w:fill="FFFFFF"/>
        <w:spacing w:before="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rPr>
      </w:pPr>
      <w:r>
        <w:rPr>
          <w:rFonts w:hint="default" w:ascii="Times New Roman" w:hAnsi="Times New Roman" w:eastAsia="Helvetica" w:cs="Times New Roman"/>
          <w:i w:val="0"/>
          <w:iCs w:val="0"/>
          <w:caps w:val="0"/>
          <w:color w:val="4A4A4A"/>
          <w:spacing w:val="0"/>
          <w:sz w:val="24"/>
          <w:szCs w:val="24"/>
          <w:shd w:val="clear" w:fill="FFFFFF"/>
        </w:rPr>
        <w:t>After a few hours we should have our models ready to use</w:t>
      </w: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rPr>
      </w:pPr>
      <w:r>
        <w:rPr>
          <w:rFonts w:hint="default" w:ascii="Times New Roman" w:hAnsi="Times New Roman" w:eastAsia="Helvetica" w:cs="Times New Roman"/>
          <w:i w:val="0"/>
          <w:iCs w:val="0"/>
          <w:caps w:val="0"/>
          <w:color w:val="4A4A4A"/>
          <w:spacing w:val="0"/>
          <w:sz w:val="24"/>
          <w:szCs w:val="24"/>
          <w:shd w:val="clear" w:fill="FFFFFF"/>
        </w:rPr>
        <w:t xml:space="preserve">We can launch </w:t>
      </w:r>
      <w:r>
        <w:rPr>
          <w:rFonts w:hint="default" w:ascii="Times New Roman" w:hAnsi="Times New Roman" w:eastAsia="Helvetica" w:cs="Times New Roman"/>
          <w:i w:val="0"/>
          <w:iCs w:val="0"/>
          <w:caps w:val="0"/>
          <w:color w:val="4A4A4A"/>
          <w:spacing w:val="0"/>
          <w:sz w:val="24"/>
          <w:szCs w:val="24"/>
          <w:shd w:val="clear" w:fill="FFFFFF"/>
          <w:lang w:val="en-US"/>
        </w:rPr>
        <w:t>tensor-board</w:t>
      </w:r>
      <w:r>
        <w:rPr>
          <w:rFonts w:hint="default" w:ascii="Times New Roman" w:hAnsi="Times New Roman" w:eastAsia="Helvetica" w:cs="Times New Roman"/>
          <w:i w:val="0"/>
          <w:iCs w:val="0"/>
          <w:caps w:val="0"/>
          <w:color w:val="4A4A4A"/>
          <w:spacing w:val="0"/>
          <w:sz w:val="24"/>
          <w:szCs w:val="24"/>
          <w:shd w:val="clear" w:fill="FFFFFF"/>
        </w:rPr>
        <w:t xml:space="preserve"> to take a look at the data, currently you'd have to downgrade to </w:t>
      </w:r>
      <w:r>
        <w:rPr>
          <w:rFonts w:hint="default" w:ascii="Times New Roman" w:hAnsi="Times New Roman" w:eastAsia="Helvetica" w:cs="Times New Roman"/>
          <w:i w:val="0"/>
          <w:iCs w:val="0"/>
          <w:caps w:val="0"/>
          <w:color w:val="4A4A4A"/>
          <w:spacing w:val="0"/>
          <w:sz w:val="24"/>
          <w:szCs w:val="24"/>
          <w:shd w:val="clear" w:fill="FFFFFF"/>
          <w:lang w:val="en-US"/>
        </w:rPr>
        <w:t>TensorFlow</w:t>
      </w:r>
      <w:r>
        <w:rPr>
          <w:rFonts w:hint="default" w:ascii="Times New Roman" w:hAnsi="Times New Roman" w:eastAsia="Helvetica" w:cs="Times New Roman"/>
          <w:i w:val="0"/>
          <w:iCs w:val="0"/>
          <w:caps w:val="0"/>
          <w:color w:val="4A4A4A"/>
          <w:spacing w:val="0"/>
          <w:sz w:val="24"/>
          <w:szCs w:val="24"/>
          <w:shd w:val="clear" w:fill="FFFFFF"/>
        </w:rPr>
        <w:t xml:space="preserve"> 2.1.0 in order to load this, as time of this writing the </w:t>
      </w:r>
      <w:r>
        <w:rPr>
          <w:rFonts w:hint="default" w:ascii="Times New Roman" w:hAnsi="Times New Roman" w:eastAsia="Helvetica" w:cs="Times New Roman"/>
          <w:i w:val="0"/>
          <w:iCs w:val="0"/>
          <w:caps w:val="0"/>
          <w:color w:val="4A4A4A"/>
          <w:spacing w:val="0"/>
          <w:sz w:val="24"/>
          <w:szCs w:val="24"/>
          <w:shd w:val="clear" w:fill="FFFFFF"/>
          <w:lang w:val="en-US"/>
        </w:rPr>
        <w:t>TensorFlow</w:t>
      </w:r>
      <w:r>
        <w:rPr>
          <w:rFonts w:hint="default" w:ascii="Times New Roman" w:hAnsi="Times New Roman" w:eastAsia="Helvetica" w:cs="Times New Roman"/>
          <w:i w:val="0"/>
          <w:iCs w:val="0"/>
          <w:caps w:val="0"/>
          <w:color w:val="4A4A4A"/>
          <w:spacing w:val="0"/>
          <w:sz w:val="24"/>
          <w:szCs w:val="24"/>
          <w:shd w:val="clear" w:fill="FFFFFF"/>
        </w:rPr>
        <w:t xml:space="preserve"> 2.2.0 is having some problems launching tensor</w:t>
      </w:r>
      <w:r>
        <w:rPr>
          <w:rFonts w:hint="default" w:ascii="Times New Roman" w:hAnsi="Times New Roman" w:eastAsia="Helvetica" w:cs="Times New Roman"/>
          <w:i w:val="0"/>
          <w:iCs w:val="0"/>
          <w:caps w:val="0"/>
          <w:color w:val="4A4A4A"/>
          <w:spacing w:val="0"/>
          <w:sz w:val="24"/>
          <w:szCs w:val="24"/>
          <w:shd w:val="clear" w:fill="FFFFFF"/>
          <w:lang w:val="en-US"/>
        </w:rPr>
        <w:t>-</w:t>
      </w:r>
      <w:r>
        <w:rPr>
          <w:rFonts w:hint="default" w:ascii="Times New Roman" w:hAnsi="Times New Roman" w:eastAsia="Helvetica" w:cs="Times New Roman"/>
          <w:i w:val="0"/>
          <w:iCs w:val="0"/>
          <w:caps w:val="0"/>
          <w:color w:val="4A4A4A"/>
          <w:spacing w:val="0"/>
          <w:sz w:val="24"/>
          <w:szCs w:val="24"/>
          <w:shd w:val="clear" w:fill="FFFFFF"/>
        </w:rPr>
        <w:t>board, I've already filed a report.</w:t>
      </w:r>
    </w:p>
    <w:p>
      <w:pPr>
        <w:pStyle w:val="85"/>
        <w:keepNext w:val="0"/>
        <w:keepLines w:val="0"/>
        <w:widowControl/>
        <w:suppressLineNumbers w:val="0"/>
        <w:shd w:val="clear" w:fill="FFFFFF"/>
        <w:spacing w:before="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lang w:val="en-US"/>
        </w:rPr>
      </w:pPr>
      <w:r>
        <w:rPr>
          <w:rFonts w:hint="default" w:ascii="Times New Roman" w:hAnsi="Times New Roman" w:eastAsia="Helvetica" w:cs="Times New Roman"/>
          <w:i w:val="0"/>
          <w:iCs w:val="0"/>
          <w:caps w:val="0"/>
          <w:color w:val="4A4A4A"/>
          <w:spacing w:val="0"/>
          <w:sz w:val="24"/>
          <w:szCs w:val="24"/>
          <w:shd w:val="clear" w:fill="FFFFFF"/>
        </w:rPr>
        <w:t>Additionally, we can use tensor</w:t>
      </w:r>
      <w:r>
        <w:rPr>
          <w:rFonts w:hint="default" w:ascii="Times New Roman" w:hAnsi="Times New Roman" w:eastAsia="Helvetica" w:cs="Times New Roman"/>
          <w:i w:val="0"/>
          <w:iCs w:val="0"/>
          <w:caps w:val="0"/>
          <w:color w:val="4A4A4A"/>
          <w:spacing w:val="0"/>
          <w:sz w:val="24"/>
          <w:szCs w:val="24"/>
          <w:shd w:val="clear" w:fill="FFFFFF"/>
          <w:lang w:val="en-US"/>
        </w:rPr>
        <w:t>-</w:t>
      </w:r>
      <w:r>
        <w:rPr>
          <w:rFonts w:hint="default" w:ascii="Times New Roman" w:hAnsi="Times New Roman" w:eastAsia="Helvetica" w:cs="Times New Roman"/>
          <w:i w:val="0"/>
          <w:iCs w:val="0"/>
          <w:caps w:val="0"/>
          <w:color w:val="4A4A4A"/>
          <w:spacing w:val="0"/>
          <w:sz w:val="24"/>
          <w:szCs w:val="24"/>
          <w:shd w:val="clear" w:fill="FFFFFF"/>
        </w:rPr>
        <w:t>board</w:t>
      </w:r>
      <w:r>
        <w:rPr>
          <w:rFonts w:hint="default" w:ascii="Times New Roman" w:hAnsi="Times New Roman" w:eastAsia="Helvetica" w:cs="Times New Roman"/>
          <w:i w:val="0"/>
          <w:iCs w:val="0"/>
          <w:caps w:val="0"/>
          <w:color w:val="4A4A4A"/>
          <w:spacing w:val="0"/>
          <w:sz w:val="24"/>
          <w:szCs w:val="24"/>
          <w:shd w:val="clear" w:fill="FFFFFF"/>
          <w:lang w:val="en-US"/>
        </w:rPr>
        <w:t>.</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23241F"/>
        <w:wordWrap w:val="0"/>
        <w:spacing w:before="100" w:beforeAutospacing="0" w:after="100" w:afterAutospacing="0" w:line="360" w:lineRule="auto"/>
        <w:ind w:left="0" w:right="0" w:firstLine="0"/>
        <w:jc w:val="both"/>
        <w:rPr>
          <w:rFonts w:hint="default" w:ascii="Times New Roman" w:hAnsi="Times New Roman" w:eastAsia="Consolas" w:cs="Times New Roman"/>
          <w:i w:val="0"/>
          <w:iCs w:val="0"/>
          <w:caps w:val="0"/>
          <w:color w:val="F8F8F2"/>
          <w:spacing w:val="0"/>
          <w:sz w:val="24"/>
          <w:szCs w:val="24"/>
        </w:rPr>
      </w:pPr>
      <w:r>
        <w:rPr>
          <w:rStyle w:val="44"/>
          <w:rFonts w:hint="default" w:ascii="Times New Roman" w:hAnsi="Times New Roman" w:eastAsia="Consolas" w:cs="Times New Roman"/>
          <w:i w:val="0"/>
          <w:iCs w:val="0"/>
          <w:caps w:val="0"/>
          <w:color w:val="F8F8F2"/>
          <w:spacing w:val="0"/>
          <w:sz w:val="24"/>
          <w:szCs w:val="24"/>
          <w:shd w:val="clear" w:fill="23241F"/>
        </w:rPr>
        <w:t xml:space="preserve">tensorboard </w:t>
      </w:r>
      <w:r>
        <w:rPr>
          <w:rFonts w:hint="default" w:ascii="Times New Roman" w:hAnsi="Times New Roman" w:eastAsia="Consolas" w:cs="Times New Roman"/>
          <w:i w:val="0"/>
          <w:iCs w:val="0"/>
          <w:caps w:val="0"/>
          <w:color w:val="75715E"/>
          <w:spacing w:val="0"/>
          <w:sz w:val="24"/>
          <w:szCs w:val="24"/>
          <w:shd w:val="clear" w:fill="23241F"/>
        </w:rPr>
        <w:t>--logdir retrain_logs/</w:t>
      </w: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lang w:val="en-US"/>
        </w:rPr>
      </w:pPr>
    </w:p>
    <w:p>
      <w:pPr>
        <w:pStyle w:val="85"/>
        <w:keepNext w:val="0"/>
        <w:keepLines w:val="0"/>
        <w:widowControl/>
        <w:suppressLineNumbers w:val="0"/>
        <w:shd w:val="clear" w:fill="FFFFFF"/>
        <w:spacing w:before="0" w:beforeAutospacing="0" w:after="100" w:afterAutospacing="0" w:line="360" w:lineRule="auto"/>
        <w:ind w:left="0" w:right="0" w:firstLine="0"/>
        <w:jc w:val="both"/>
        <w:rPr>
          <w:rFonts w:hint="default" w:ascii="Times New Roman" w:hAnsi="Times New Roman" w:eastAsia="Helvetica" w:cs="Times New Roman"/>
          <w:i w:val="0"/>
          <w:iCs w:val="0"/>
          <w:caps w:val="0"/>
          <w:color w:val="4A4A4A"/>
          <w:spacing w:val="0"/>
          <w:sz w:val="24"/>
          <w:szCs w:val="24"/>
        </w:rPr>
      </w:pPr>
      <w:r>
        <w:rPr>
          <w:rFonts w:hint="default" w:ascii="Times New Roman" w:hAnsi="Times New Roman" w:eastAsia="Helvetica" w:cs="Times New Roman"/>
          <w:i w:val="0"/>
          <w:iCs w:val="0"/>
          <w:caps w:val="0"/>
          <w:color w:val="4A4A4A"/>
          <w:spacing w:val="0"/>
          <w:sz w:val="24"/>
          <w:szCs w:val="24"/>
          <w:shd w:val="clear" w:fill="FFFFFF"/>
        </w:rPr>
        <w:t>After training now we can freeze the model via</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23241F"/>
        <w:wordWrap w:val="0"/>
        <w:spacing w:before="100" w:beforeAutospacing="0" w:after="100" w:afterAutospacing="0" w:line="360" w:lineRule="auto"/>
        <w:ind w:left="0" w:right="0" w:firstLine="0"/>
        <w:jc w:val="both"/>
        <w:rPr>
          <w:rFonts w:hint="default" w:ascii="Times New Roman" w:hAnsi="Times New Roman" w:eastAsia="Consolas" w:cs="Times New Roman"/>
          <w:i w:val="0"/>
          <w:iCs w:val="0"/>
          <w:caps w:val="0"/>
          <w:color w:val="F8F8F2"/>
          <w:spacing w:val="0"/>
          <w:sz w:val="24"/>
          <w:szCs w:val="24"/>
        </w:rPr>
      </w:pPr>
      <w:r>
        <w:rPr>
          <w:rStyle w:val="44"/>
          <w:rFonts w:hint="default" w:ascii="Times New Roman" w:hAnsi="Times New Roman" w:eastAsia="Consolas" w:cs="Times New Roman"/>
          <w:i w:val="0"/>
          <w:iCs w:val="0"/>
          <w:caps w:val="0"/>
          <w:color w:val="F8F8F2"/>
          <w:spacing w:val="0"/>
          <w:sz w:val="24"/>
          <w:szCs w:val="24"/>
          <w:shd w:val="clear" w:fill="23241F"/>
        </w:rPr>
        <w:t xml:space="preserve">python3 </w:t>
      </w:r>
      <w:r>
        <w:rPr>
          <w:rFonts w:hint="default" w:ascii="Times New Roman" w:hAnsi="Times New Roman" w:eastAsia="Consolas" w:cs="Times New Roman"/>
          <w:i w:val="0"/>
          <w:iCs w:val="0"/>
          <w:caps w:val="0"/>
          <w:color w:val="F92672"/>
          <w:spacing w:val="0"/>
          <w:sz w:val="24"/>
          <w:szCs w:val="24"/>
          <w:shd w:val="clear" w:fill="23241F"/>
        </w:rPr>
        <w:t>freeze</w:t>
      </w:r>
      <w:r>
        <w:rPr>
          <w:rStyle w:val="44"/>
          <w:rFonts w:hint="default" w:ascii="Times New Roman" w:hAnsi="Times New Roman" w:eastAsia="Consolas" w:cs="Times New Roman"/>
          <w:i w:val="0"/>
          <w:iCs w:val="0"/>
          <w:caps w:val="0"/>
          <w:color w:val="F8F8F2"/>
          <w:spacing w:val="0"/>
          <w:sz w:val="24"/>
          <w:szCs w:val="24"/>
          <w:shd w:val="clear" w:fill="23241F"/>
        </w:rPr>
        <w:t>.py \</w:t>
      </w:r>
      <w:r>
        <w:rPr>
          <w:rStyle w:val="44"/>
          <w:rFonts w:hint="default" w:ascii="Times New Roman" w:hAnsi="Times New Roman" w:eastAsia="Consolas" w:cs="Times New Roman"/>
          <w:i w:val="0"/>
          <w:iCs w:val="0"/>
          <w:caps w:val="0"/>
          <w:color w:val="F8F8F2"/>
          <w:spacing w:val="0"/>
          <w:sz w:val="24"/>
          <w:szCs w:val="24"/>
          <w:shd w:val="clear" w:fill="23241F"/>
        </w:rPr>
        <w:br w:type="textWrapping"/>
      </w:r>
      <w:r>
        <w:rPr>
          <w:rFonts w:hint="default" w:ascii="Times New Roman" w:hAnsi="Times New Roman" w:eastAsia="Consolas" w:cs="Times New Roman"/>
          <w:i w:val="0"/>
          <w:iCs w:val="0"/>
          <w:caps w:val="0"/>
          <w:color w:val="75715E"/>
          <w:spacing w:val="0"/>
          <w:sz w:val="24"/>
          <w:szCs w:val="24"/>
          <w:shd w:val="clear" w:fill="23241F"/>
        </w:rPr>
        <w:t>--start_checkpoint=training/conv.ckpt-18000 \</w:t>
      </w:r>
      <w:r>
        <w:rPr>
          <w:rStyle w:val="44"/>
          <w:rFonts w:hint="default" w:ascii="Times New Roman" w:hAnsi="Times New Roman" w:eastAsia="Consolas" w:cs="Times New Roman"/>
          <w:i w:val="0"/>
          <w:iCs w:val="0"/>
          <w:caps w:val="0"/>
          <w:color w:val="F8F8F2"/>
          <w:spacing w:val="0"/>
          <w:sz w:val="24"/>
          <w:szCs w:val="24"/>
          <w:shd w:val="clear" w:fill="23241F"/>
        </w:rPr>
        <w:br w:type="textWrapping"/>
      </w:r>
      <w:r>
        <w:rPr>
          <w:rFonts w:hint="default" w:ascii="Times New Roman" w:hAnsi="Times New Roman" w:eastAsia="Consolas" w:cs="Times New Roman"/>
          <w:i w:val="0"/>
          <w:iCs w:val="0"/>
          <w:caps w:val="0"/>
          <w:color w:val="75715E"/>
          <w:spacing w:val="0"/>
          <w:sz w:val="24"/>
          <w:szCs w:val="24"/>
          <w:shd w:val="clear" w:fill="23241F"/>
        </w:rPr>
        <w:t>--output_file=model/froze_graph.pb</w:t>
      </w:r>
    </w:p>
    <w:p>
      <w:pPr>
        <w:spacing w:line="360" w:lineRule="auto"/>
        <w:jc w:val="both"/>
        <w:rPr>
          <w:rFonts w:hint="default" w:ascii="Times New Roman" w:hAnsi="Times New Roman" w:eastAsia="Helvetica" w:cs="Times New Roman"/>
          <w:i w:val="0"/>
          <w:iCs w:val="0"/>
          <w:caps w:val="0"/>
          <w:color w:val="4A4A4A"/>
          <w:spacing w:val="0"/>
          <w:sz w:val="24"/>
          <w:szCs w:val="24"/>
          <w:shd w:val="clear" w:fill="FFFFFF"/>
          <w:lang w:val="en-US"/>
        </w:rPr>
      </w:pPr>
    </w:p>
    <w:p>
      <w:pPr>
        <w:spacing w:line="360" w:lineRule="auto"/>
        <w:jc w:val="both"/>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B) Design</w:t>
      </w:r>
    </w:p>
    <w:p>
      <w:pPr>
        <w:spacing w:line="360" w:lineRule="auto"/>
        <w:jc w:val="both"/>
        <w:rPr>
          <w:rFonts w:hint="default" w:ascii="Times New Roman" w:hAnsi="Times New Roman" w:eastAsia="sans-serif" w:cs="Times New Roman"/>
          <w:i w:val="0"/>
          <w:iCs w:val="0"/>
          <w:caps w:val="0"/>
          <w:color w:val="2A2B2F"/>
          <w:spacing w:val="0"/>
          <w:sz w:val="24"/>
          <w:szCs w:val="24"/>
          <w:lang w:val="en-US"/>
        </w:rPr>
      </w:pPr>
      <w:r>
        <w:rPr>
          <w:rFonts w:hint="default" w:ascii="Times New Roman" w:hAnsi="Times New Roman" w:eastAsia="sans-serif" w:cs="Times New Roman"/>
          <w:i w:val="0"/>
          <w:iCs w:val="0"/>
          <w:caps w:val="0"/>
          <w:color w:val="2A2B2F"/>
          <w:spacing w:val="0"/>
          <w:sz w:val="24"/>
          <w:szCs w:val="24"/>
        </w:rPr>
        <w:t xml:space="preserve">Now it’s time to give your </w:t>
      </w:r>
      <w:r>
        <w:rPr>
          <w:rFonts w:hint="default" w:ascii="Times New Roman" w:hAnsi="Times New Roman" w:eastAsia="sans-serif" w:cs="Times New Roman"/>
          <w:i w:val="0"/>
          <w:iCs w:val="0"/>
          <w:caps w:val="0"/>
          <w:color w:val="2A2B2F"/>
          <w:spacing w:val="0"/>
          <w:sz w:val="24"/>
          <w:szCs w:val="24"/>
          <w:lang w:val="en-US"/>
        </w:rPr>
        <w:t>App</w:t>
      </w:r>
      <w:r>
        <w:rPr>
          <w:rFonts w:hint="default" w:ascii="Times New Roman" w:hAnsi="Times New Roman" w:eastAsia="sans-serif" w:cs="Times New Roman"/>
          <w:i w:val="0"/>
          <w:iCs w:val="0"/>
          <w:caps w:val="0"/>
          <w:color w:val="2A2B2F"/>
          <w:spacing w:val="0"/>
          <w:sz w:val="24"/>
          <w:szCs w:val="24"/>
        </w:rPr>
        <w:t xml:space="preserve"> its own unique look and feel.</w:t>
      </w:r>
      <w:r>
        <w:rPr>
          <w:rFonts w:hint="default" w:ascii="Times New Roman" w:hAnsi="Times New Roman" w:eastAsia="sans-serif" w:cs="Times New Roman"/>
          <w:i w:val="0"/>
          <w:iCs w:val="0"/>
          <w:caps w:val="0"/>
          <w:color w:val="2A2B2F"/>
          <w:spacing w:val="0"/>
          <w:sz w:val="24"/>
          <w:szCs w:val="24"/>
          <w:lang w:val="en-US"/>
        </w:rPr>
        <w:t xml:space="preserve"> Making concept of App by Sketch, Wireframe and Prototype. Clickable model of the app that looks real app.</w:t>
      </w:r>
    </w:p>
    <w:p>
      <w:pPr>
        <w:spacing w:line="360" w:lineRule="auto"/>
        <w:jc w:val="both"/>
        <w:rPr>
          <w:rFonts w:hint="default" w:ascii="Times New Roman" w:hAnsi="Times New Roman" w:eastAsia="sans-serif" w:cs="Times New Roman"/>
          <w:i w:val="0"/>
          <w:iCs w:val="0"/>
          <w:caps w:val="0"/>
          <w:color w:val="2A2B2F"/>
          <w:spacing w:val="0"/>
          <w:sz w:val="24"/>
          <w:szCs w:val="24"/>
          <w:lang w:val="en-US"/>
        </w:rPr>
      </w:pPr>
    </w:p>
    <w:p>
      <w:pPr>
        <w:numPr>
          <w:ilvl w:val="0"/>
          <w:numId w:val="13"/>
        </w:numPr>
        <w:spacing w:line="360" w:lineRule="auto"/>
        <w:jc w:val="both"/>
        <w:rPr>
          <w:rFonts w:hint="default" w:ascii="Times New Roman" w:hAnsi="Times New Roman" w:cs="Times New Roman"/>
          <w:sz w:val="36"/>
          <w:szCs w:val="36"/>
          <w:lang w:val="en-US"/>
        </w:rPr>
      </w:pPr>
      <w:r>
        <w:rPr>
          <w:rFonts w:hint="default" w:ascii="Times New Roman" w:hAnsi="Times New Roman" w:cs="Times New Roman"/>
          <w:b/>
          <w:bCs/>
          <w:sz w:val="36"/>
          <w:szCs w:val="36"/>
          <w:lang w:val="en-US"/>
        </w:rPr>
        <w:t>Development</w:t>
      </w:r>
    </w:p>
    <w:p>
      <w:pPr>
        <w:numPr>
          <w:ilvl w:val="0"/>
          <w:numId w:val="0"/>
        </w:numPr>
        <w:spacing w:line="360" w:lineRule="auto"/>
        <w:jc w:val="both"/>
        <w:rPr>
          <w:rFonts w:hint="default" w:ascii="Times New Roman" w:hAnsi="Times New Roman" w:cs="Times New Roman"/>
          <w:sz w:val="24"/>
          <w:szCs w:val="24"/>
          <w:lang w:val="en-US"/>
        </w:rPr>
      </w:pPr>
    </w:p>
    <w:p>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Now the design is ready, but it’s still a lot of work to turn a model into a fully-functional product. With limited team and time, I would like to develop this app in Open Source Cross Platform Technology (Flutter) to target all the users either they use Android, IOS, Web, or Desktop. What is more economic then using single code base to target multi-platforms. It saves development and maintenance cost and time. </w:t>
      </w:r>
    </w:p>
    <w:p>
      <w:pPr>
        <w:numPr>
          <w:ilvl w:val="0"/>
          <w:numId w:val="0"/>
        </w:numPr>
        <w:spacing w:line="360" w:lineRule="auto"/>
        <w:jc w:val="both"/>
        <w:rPr>
          <w:rFonts w:hint="default" w:ascii="Times New Roman" w:hAnsi="Times New Roman" w:cs="Times New Roman"/>
          <w:sz w:val="24"/>
          <w:szCs w:val="24"/>
          <w:lang w:val="en-US"/>
        </w:rPr>
      </w:pPr>
    </w:p>
    <w:p>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development process can be divided into two parts.</w:t>
      </w:r>
    </w:p>
    <w:p>
      <w:pPr>
        <w:numPr>
          <w:ilvl w:val="0"/>
          <w:numId w:val="0"/>
        </w:numPr>
        <w:spacing w:line="360" w:lineRule="auto"/>
        <w:jc w:val="both"/>
        <w:rPr>
          <w:rFonts w:hint="default" w:ascii="Times New Roman" w:hAnsi="Times New Roman" w:cs="Times New Roman"/>
          <w:sz w:val="24"/>
          <w:szCs w:val="24"/>
          <w:lang w:val="en-US"/>
        </w:rPr>
      </w:pPr>
    </w:p>
    <w:p>
      <w:pPr>
        <w:numPr>
          <w:ilvl w:val="0"/>
          <w:numId w:val="14"/>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The front-end</w:t>
      </w:r>
      <w:r>
        <w:rPr>
          <w:rFonts w:hint="default" w:ascii="Times New Roman" w:hAnsi="Times New Roman" w:cs="Times New Roman"/>
          <w:sz w:val="24"/>
          <w:szCs w:val="24"/>
          <w:lang w:val="en-US"/>
        </w:rPr>
        <w:t>. This is the face of the program with which users interact. The task of a front-end developer is to guarantee a flawless user-friendly experience using Flutter, Android Studio.</w:t>
      </w:r>
    </w:p>
    <w:p>
      <w:pPr>
        <w:numPr>
          <w:ilvl w:val="0"/>
          <w:numId w:val="0"/>
        </w:numPr>
        <w:spacing w:line="360" w:lineRule="auto"/>
        <w:ind w:leftChars="0"/>
        <w:jc w:val="both"/>
        <w:rPr>
          <w:rFonts w:hint="default" w:ascii="Times New Roman" w:hAnsi="Times New Roman" w:cs="Times New Roman"/>
          <w:sz w:val="24"/>
          <w:szCs w:val="24"/>
          <w:lang w:val="en-US"/>
        </w:rPr>
      </w:pPr>
    </w:p>
    <w:p>
      <w:pPr>
        <w:numPr>
          <w:ilvl w:val="0"/>
          <w:numId w:val="14"/>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The back-end.</w:t>
      </w:r>
      <w:r>
        <w:rPr>
          <w:rFonts w:hint="default" w:ascii="Times New Roman" w:hAnsi="Times New Roman" w:cs="Times New Roman"/>
          <w:sz w:val="24"/>
          <w:szCs w:val="24"/>
          <w:lang w:val="en-US"/>
        </w:rPr>
        <w:t xml:space="preserve"> This is the functional part, the server-side of the application. Using TensorFlow, Firebase real-time DB. We will use </w:t>
      </w:r>
      <w:r>
        <w:rPr>
          <w:rFonts w:hint="default" w:ascii="Times New Roman" w:hAnsi="Times New Roman" w:eastAsia="sans-serif" w:cs="Times New Roman"/>
          <w:i w:val="0"/>
          <w:iCs w:val="0"/>
          <w:caps w:val="0"/>
          <w:color w:val="4A4A4A"/>
          <w:spacing w:val="0"/>
          <w:sz w:val="24"/>
          <w:szCs w:val="24"/>
          <w:shd w:val="clear" w:fill="FFFFFF"/>
        </w:rPr>
        <w:t>Audio classification Tflite package</w:t>
      </w:r>
      <w:r>
        <w:rPr>
          <w:rFonts w:hint="default" w:ascii="Times New Roman" w:hAnsi="Times New Roman" w:eastAsia="sans-serif" w:cs="Times New Roman"/>
          <w:i w:val="0"/>
          <w:iCs w:val="0"/>
          <w:caps w:val="0"/>
          <w:color w:val="4A4A4A"/>
          <w:spacing w:val="0"/>
          <w:sz w:val="24"/>
          <w:szCs w:val="24"/>
          <w:shd w:val="clear" w:fill="FFFFFF"/>
          <w:lang w:val="en-US"/>
        </w:rPr>
        <w:t xml:space="preserve"> (https://pub.dev/packages/tflite_audio/versions/0.2.1)</w:t>
      </w:r>
      <w:r>
        <w:rPr>
          <w:rFonts w:hint="default" w:ascii="Times New Roman" w:hAnsi="Times New Roman" w:eastAsia="sans-serif" w:cs="Times New Roman"/>
          <w:i w:val="0"/>
          <w:iCs w:val="0"/>
          <w:caps w:val="0"/>
          <w:color w:val="4A4A4A"/>
          <w:spacing w:val="0"/>
          <w:sz w:val="24"/>
          <w:szCs w:val="24"/>
          <w:shd w:val="clear" w:fill="FFFFFF"/>
        </w:rPr>
        <w:t xml:space="preserve"> for flutter (iOS &amp; Android). Can support Google Teachable Machine models.</w:t>
      </w:r>
      <w:r>
        <w:rPr>
          <w:rFonts w:hint="default" w:ascii="Times New Roman" w:hAnsi="Times New Roman" w:eastAsia="sans-serif" w:cs="Times New Roman"/>
          <w:i w:val="0"/>
          <w:iCs w:val="0"/>
          <w:caps w:val="0"/>
          <w:color w:val="4A4A4A"/>
          <w:spacing w:val="0"/>
          <w:sz w:val="24"/>
          <w:szCs w:val="24"/>
          <w:shd w:val="clear" w:fill="FFFFFF"/>
          <w:lang w:val="en-US"/>
        </w:rPr>
        <w:t xml:space="preserve"> Tutorial can be teach here (https://carolinamalbuquerque.medium.com/audio-recognition-using-tensorflow-lite-in-flutter-application-8a4ad39964ae). </w:t>
      </w:r>
    </w:p>
    <w:p>
      <w:pPr>
        <w:numPr>
          <w:ilvl w:val="0"/>
          <w:numId w:val="0"/>
        </w:numPr>
        <w:spacing w:line="360" w:lineRule="auto"/>
        <w:ind w:leftChars="0"/>
        <w:jc w:val="both"/>
        <w:rPr>
          <w:rFonts w:hint="default" w:ascii="Times New Roman" w:hAnsi="Times New Roman" w:cs="Times New Roman"/>
          <w:sz w:val="24"/>
          <w:szCs w:val="24"/>
          <w:lang w:val="en-US"/>
        </w:rPr>
      </w:pPr>
    </w:p>
    <w:p>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 this stage, we will have prepare first version or MVP (minimum valuable product).</w:t>
      </w:r>
    </w:p>
    <w:p>
      <w:pPr>
        <w:numPr>
          <w:ilvl w:val="0"/>
          <w:numId w:val="0"/>
        </w:numPr>
        <w:spacing w:line="360" w:lineRule="auto"/>
        <w:jc w:val="both"/>
        <w:rPr>
          <w:rFonts w:hint="default" w:ascii="Times New Roman" w:hAnsi="Times New Roman" w:cs="Times New Roman"/>
          <w:sz w:val="24"/>
          <w:szCs w:val="24"/>
          <w:lang w:val="en-US"/>
        </w:rPr>
      </w:pPr>
    </w:p>
    <w:p>
      <w:pPr>
        <w:numPr>
          <w:ilvl w:val="0"/>
          <w:numId w:val="13"/>
        </w:numPr>
        <w:spacing w:line="360" w:lineRule="auto"/>
        <w:ind w:left="0" w:leftChars="0" w:firstLine="0" w:firstLineChars="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Quality Assurance</w:t>
      </w:r>
    </w:p>
    <w:p>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stage we will test the app, fix bugs if any, do unit testing to avoid negative code.review.</w:t>
      </w:r>
    </w:p>
    <w:p>
      <w:pPr>
        <w:numPr>
          <w:ilvl w:val="0"/>
          <w:numId w:val="0"/>
        </w:numPr>
        <w:spacing w:line="360" w:lineRule="auto"/>
        <w:ind w:leftChars="0"/>
        <w:jc w:val="both"/>
        <w:rPr>
          <w:rFonts w:hint="default" w:ascii="Times New Roman" w:hAnsi="Times New Roman" w:cs="Times New Roman"/>
          <w:sz w:val="24"/>
          <w:szCs w:val="24"/>
          <w:lang w:val="en-US"/>
        </w:rPr>
      </w:pPr>
    </w:p>
    <w:p>
      <w:pPr>
        <w:numPr>
          <w:ilvl w:val="0"/>
          <w:numId w:val="13"/>
        </w:numPr>
        <w:spacing w:line="360" w:lineRule="auto"/>
        <w:ind w:left="0" w:leftChars="0" w:firstLine="0" w:firstLineChars="0"/>
        <w:jc w:val="both"/>
        <w:rPr>
          <w:rFonts w:hint="default" w:ascii="Times New Roman" w:hAnsi="Times New Roman" w:cs="Times New Roman"/>
          <w:sz w:val="36"/>
          <w:szCs w:val="36"/>
          <w:lang w:val="en-US"/>
        </w:rPr>
      </w:pPr>
      <w:r>
        <w:rPr>
          <w:rFonts w:hint="default" w:ascii="Times New Roman" w:hAnsi="Times New Roman" w:cs="Times New Roman"/>
          <w:b/>
          <w:bCs/>
          <w:sz w:val="36"/>
          <w:szCs w:val="36"/>
          <w:lang w:val="en-US"/>
        </w:rPr>
        <w:t>Release to the store</w:t>
      </w:r>
      <w:bookmarkStart w:id="0" w:name="_GoBack"/>
      <w:bookmarkEnd w:id="0"/>
    </w:p>
    <w:p>
      <w:pPr>
        <w:numPr>
          <w:ilvl w:val="0"/>
          <w:numId w:val="0"/>
        </w:numPr>
        <w:spacing w:line="360" w:lineRule="auto"/>
        <w:ind w:leftChars="0"/>
        <w:jc w:val="both"/>
        <w:rPr>
          <w:rFonts w:hint="default" w:ascii="Times New Roman" w:hAnsi="Times New Roman" w:eastAsia="sans-serif" w:cs="Times New Roman"/>
          <w:i w:val="0"/>
          <w:iCs w:val="0"/>
          <w:caps w:val="0"/>
          <w:color w:val="2A2B2F"/>
          <w:spacing w:val="0"/>
          <w:sz w:val="24"/>
          <w:szCs w:val="24"/>
          <w:lang w:val="en-US"/>
        </w:rPr>
      </w:pPr>
      <w:r>
        <w:rPr>
          <w:rFonts w:hint="default" w:ascii="Times New Roman" w:hAnsi="Times New Roman" w:eastAsia="sans-serif" w:cs="Times New Roman"/>
          <w:i w:val="0"/>
          <w:iCs w:val="0"/>
          <w:caps w:val="0"/>
          <w:color w:val="2A2B2F"/>
          <w:spacing w:val="0"/>
          <w:sz w:val="24"/>
          <w:szCs w:val="24"/>
        </w:rPr>
        <w:t>Finally, you can publish the application to the store</w:t>
      </w:r>
      <w:r>
        <w:rPr>
          <w:rFonts w:hint="default" w:ascii="Times New Roman" w:hAnsi="Times New Roman" w:eastAsia="sans-serif" w:cs="Times New Roman"/>
          <w:i w:val="0"/>
          <w:iCs w:val="0"/>
          <w:caps w:val="0"/>
          <w:color w:val="2A2B2F"/>
          <w:spacing w:val="0"/>
          <w:sz w:val="24"/>
          <w:szCs w:val="24"/>
          <w:lang w:val="en-US"/>
        </w:rPr>
        <w:t>. Google play store or App store.</w:t>
      </w:r>
    </w:p>
    <w:p>
      <w:pPr>
        <w:numPr>
          <w:ilvl w:val="0"/>
          <w:numId w:val="0"/>
        </w:numPr>
        <w:spacing w:line="360" w:lineRule="auto"/>
        <w:ind w:leftChars="0"/>
        <w:jc w:val="both"/>
        <w:rPr>
          <w:rFonts w:hint="default" w:ascii="Times New Roman" w:hAnsi="Times New Roman" w:eastAsia="sans-serif" w:cs="Times New Roman"/>
          <w:i w:val="0"/>
          <w:iCs w:val="0"/>
          <w:caps w:val="0"/>
          <w:color w:val="2A2B2F"/>
          <w:spacing w:val="0"/>
          <w:sz w:val="24"/>
          <w:szCs w:val="24"/>
          <w:lang w:val="en-US"/>
        </w:rPr>
      </w:pPr>
    </w:p>
    <w:p>
      <w:pPr>
        <w:numPr>
          <w:ilvl w:val="0"/>
          <w:numId w:val="13"/>
        </w:numPr>
        <w:spacing w:line="360" w:lineRule="auto"/>
        <w:ind w:left="0" w:leftChars="0" w:firstLine="0" w:firstLineChars="0"/>
        <w:jc w:val="both"/>
        <w:rPr>
          <w:rFonts w:hint="default" w:ascii="Times New Roman" w:hAnsi="Times New Roman" w:cs="Times New Roman"/>
          <w:sz w:val="36"/>
          <w:szCs w:val="36"/>
          <w:lang w:val="en-US"/>
        </w:rPr>
      </w:pPr>
      <w:r>
        <w:rPr>
          <w:rFonts w:hint="default" w:ascii="Times New Roman" w:hAnsi="Times New Roman" w:cs="Times New Roman"/>
          <w:b/>
          <w:bCs/>
          <w:sz w:val="36"/>
          <w:szCs w:val="36"/>
          <w:lang w:val="en-US"/>
        </w:rPr>
        <w:t>Maintenance</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stage, we keep polish our app by getting user’s reviews and suggestions or adding more advance features.</w:t>
      </w:r>
    </w:p>
    <w:p>
      <w:pPr>
        <w:numPr>
          <w:ilvl w:val="0"/>
          <w:numId w:val="0"/>
        </w:numPr>
        <w:spacing w:line="360" w:lineRule="auto"/>
        <w:jc w:val="both"/>
        <w:rPr>
          <w:rFonts w:hint="default" w:ascii="Times New Roman" w:hAnsi="Times New Roman" w:cs="Times New Roman"/>
          <w:b w:val="0"/>
          <w:bCs w:val="0"/>
          <w:sz w:val="24"/>
          <w:szCs w:val="24"/>
          <w:lang w:val="en-US"/>
        </w:rPr>
      </w:pPr>
    </w:p>
    <w:sectPr>
      <w:pgSz w:w="11906" w:h="16838"/>
      <w:pgMar w:top="1440" w:right="1440" w:bottom="1440" w:left="1440" w:header="708" w:footer="706"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86C340"/>
    <w:multiLevelType w:val="singleLevel"/>
    <w:tmpl w:val="CF86C340"/>
    <w:lvl w:ilvl="0" w:tentative="0">
      <w:start w:val="3"/>
      <w:numFmt w:val="upperLetter"/>
      <w:suff w:val="space"/>
      <w:lvlText w:val="%1)"/>
      <w:lvlJc w:val="left"/>
      <w:rPr>
        <w:rFonts w:hint="default"/>
        <w:b/>
        <w:bCs/>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00EEE08B"/>
    <w:multiLevelType w:val="singleLevel"/>
    <w:tmpl w:val="00EEE0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485BBE91"/>
    <w:multiLevelType w:val="singleLevel"/>
    <w:tmpl w:val="485BBE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7C3C8C64"/>
    <w:multiLevelType w:val="multilevel"/>
    <w:tmpl w:val="7C3C8C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1"/>
  </w:num>
  <w:num w:numId="12">
    <w:abstractNumId w:val="13"/>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7307BD"/>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6532F48"/>
    <w:rsid w:val="1A4021A4"/>
    <w:rsid w:val="1B9709BC"/>
    <w:rsid w:val="1D035BF9"/>
    <w:rsid w:val="20706404"/>
    <w:rsid w:val="275A5FBA"/>
    <w:rsid w:val="333024E1"/>
    <w:rsid w:val="34201911"/>
    <w:rsid w:val="35A3072E"/>
    <w:rsid w:val="39AD2847"/>
    <w:rsid w:val="3EE60734"/>
    <w:rsid w:val="40B34801"/>
    <w:rsid w:val="42442257"/>
    <w:rsid w:val="468F1A46"/>
    <w:rsid w:val="46994768"/>
    <w:rsid w:val="49F11610"/>
    <w:rsid w:val="4B4D7376"/>
    <w:rsid w:val="4D873CF3"/>
    <w:rsid w:val="4E7307BD"/>
    <w:rsid w:val="542C409C"/>
    <w:rsid w:val="54751090"/>
    <w:rsid w:val="56A5447A"/>
    <w:rsid w:val="56E41056"/>
    <w:rsid w:val="5AE80636"/>
    <w:rsid w:val="5ED829C0"/>
    <w:rsid w:val="5F553FEB"/>
    <w:rsid w:val="63465F7C"/>
    <w:rsid w:val="6BA01F50"/>
    <w:rsid w:val="720C6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unhideWhenUsed="0" w:uiPriority="0" w:semiHidden="0" w:name="List Number 2"/>
    <w:lsdException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unhideWhenUsed="0" w:uiPriority="0" w:semiHidden="0" w:name="Table Colorful 3"/>
    <w:lsdException w:qFormat="1" w:unhideWhenUsed="0" w:uiPriority="0" w:semiHidden="0" w:name="Table Columns 1"/>
    <w:lsdException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unhideWhenUsed="0" w:uiPriority="0" w:semiHidden="0" w:name="Table List 1"/>
    <w:lsdException w:unhideWhenUsed="0" w:uiPriority="0" w:semiHidden="0" w:name="Table List 2"/>
    <w:lsdException w:qFormat="1" w:unhideWhenUsed="0" w:uiPriority="0" w:semiHidden="0" w:name="Table List 3"/>
    <w:lsdException w:qFormat="1"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qFormat="1" w:unhideWhenUsed="0" w:uiPriority="0" w:semiHidden="0" w:name="Table Subtle 1"/>
    <w:lsdException w:qFormat="1" w:unhideWhenUsed="0" w:uiPriority="0" w:semiHidden="0" w:name="Table Subtle 2"/>
    <w:lsdException w:unhideWhenUsed="0" w:uiPriority="0" w:semiHidden="0" w:name="Table Web 1"/>
    <w:lsdException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71</TotalTime>
  <ScaleCrop>false</ScaleCrop>
  <LinksUpToDate>false</LinksUpToDate>
  <CharactersWithSpaces>0</CharactersWithSpaces>
  <Application>WPS Office_11.2.0.11373_F1E327BC-269C-435d-A152-05C5408002CA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2022-10-18T10:08:00Z</dcterms:created>
  <dc:creator>ruqai</dc:creator>
  <cp:lastModifiedBy>ruqai</cp:lastModifiedBy>
  <dcterms:modified xsi:type="dcterms:W3CDTF">2022-10-22T10:55:35Z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1033-11.2.0.11373</vt:lpwstr>
  </property>
  <property fmtid="{D5CDD505-2E9C-101B-9397-08002B2CF9AE}" pid="3" name="ICV">
    <vt:lpwstr>A92051BAB86D4BACAA89C02F5012D41F</vt:lpwstr>
  </property>
</Properties>
</file>